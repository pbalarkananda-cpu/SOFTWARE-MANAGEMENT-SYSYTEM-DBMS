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94F5" w14:textId="77777777" w:rsidR="00643657" w:rsidRDefault="00643657" w:rsidP="00704FCA">
      <w:pPr>
        <w:pStyle w:val="TitlePageBodyText"/>
        <w:spacing w:before="55" w:line="360" w:lineRule="auto"/>
        <w:ind w:right="703"/>
      </w:pPr>
    </w:p>
    <w:p w14:paraId="1D2CCA09" w14:textId="541126E9" w:rsidR="00643657" w:rsidRDefault="00000000" w:rsidP="00704FCA">
      <w:pPr>
        <w:pStyle w:val="TitlePageBodyText"/>
        <w:spacing w:before="55" w:line="360" w:lineRule="auto"/>
        <w:ind w:right="703"/>
      </w:pPr>
      <w:r>
        <w:t>Department</w:t>
      </w:r>
      <w:r>
        <w:rPr>
          <w:spacing w:val="-26"/>
        </w:rPr>
        <w:t xml:space="preserve"> </w:t>
      </w:r>
      <w:r>
        <w:rPr>
          <w:spacing w:val="-5"/>
        </w:rPr>
        <w:t>of</w:t>
      </w:r>
    </w:p>
    <w:p w14:paraId="5A4F6D65" w14:textId="2BC1EFFE" w:rsidR="00643657" w:rsidRDefault="00000000" w:rsidP="00704FCA">
      <w:pPr>
        <w:pStyle w:val="TitlePageBodyText"/>
        <w:spacing w:before="69" w:line="360" w:lineRule="auto"/>
        <w:ind w:right="701"/>
      </w:pPr>
      <w:r>
        <w:t>Artificial Intelligence &amp; Machine Learning</w:t>
      </w:r>
    </w:p>
    <w:p w14:paraId="3424A963" w14:textId="77777777" w:rsidR="00643657" w:rsidRDefault="00000000" w:rsidP="00704FCA">
      <w:pPr>
        <w:spacing w:before="264" w:line="360" w:lineRule="auto"/>
        <w:ind w:left="2223" w:right="2205" w:firstLine="1"/>
        <w:jc w:val="center"/>
        <w:rPr>
          <w:sz w:val="40"/>
        </w:rPr>
      </w:pPr>
      <w:proofErr w:type="spellStart"/>
      <w:proofErr w:type="gramStart"/>
      <w:r>
        <w:rPr>
          <w:sz w:val="40"/>
        </w:rPr>
        <w:t>B.Tech</w:t>
      </w:r>
      <w:proofErr w:type="spellEnd"/>
      <w:proofErr w:type="gramEnd"/>
      <w:r>
        <w:rPr>
          <w:spacing w:val="-12"/>
          <w:sz w:val="40"/>
        </w:rPr>
        <w:t xml:space="preserve"> </w:t>
      </w:r>
      <w:r>
        <w:rPr>
          <w:sz w:val="40"/>
        </w:rPr>
        <w:t>III</w:t>
      </w:r>
      <w:r>
        <w:rPr>
          <w:spacing w:val="-12"/>
          <w:sz w:val="40"/>
        </w:rPr>
        <w:t xml:space="preserve"> </w:t>
      </w:r>
      <w:r>
        <w:rPr>
          <w:sz w:val="40"/>
        </w:rPr>
        <w:t xml:space="preserve">Semester </w:t>
      </w:r>
      <w:r>
        <w:rPr>
          <w:spacing w:val="-6"/>
          <w:sz w:val="40"/>
        </w:rPr>
        <w:t>Academic</w:t>
      </w:r>
      <w:r>
        <w:rPr>
          <w:spacing w:val="-18"/>
          <w:sz w:val="40"/>
        </w:rPr>
        <w:t xml:space="preserve"> </w:t>
      </w:r>
      <w:r>
        <w:rPr>
          <w:spacing w:val="-6"/>
          <w:sz w:val="40"/>
        </w:rPr>
        <w:t>Year</w:t>
      </w:r>
      <w:r>
        <w:rPr>
          <w:spacing w:val="-17"/>
          <w:sz w:val="40"/>
        </w:rPr>
        <w:t xml:space="preserve"> </w:t>
      </w:r>
      <w:r>
        <w:rPr>
          <w:spacing w:val="-6"/>
          <w:sz w:val="40"/>
        </w:rPr>
        <w:t>2026-2027</w:t>
      </w:r>
    </w:p>
    <w:p w14:paraId="7D8311CE" w14:textId="5499CC7D" w:rsidR="00643657" w:rsidRDefault="00000000" w:rsidP="00704FCA">
      <w:pPr>
        <w:pStyle w:val="TitlePageBodyText"/>
        <w:spacing w:line="360" w:lineRule="auto"/>
      </w:pPr>
      <w:r>
        <w:rPr>
          <w:spacing w:val="-12"/>
        </w:rPr>
        <w:t>Data Base Management Systems (25B11CS001)</w:t>
      </w:r>
    </w:p>
    <w:p w14:paraId="284EF9AF" w14:textId="0804EA5C" w:rsidR="00643657" w:rsidRDefault="00000000" w:rsidP="00704FCA">
      <w:pPr>
        <w:pStyle w:val="TitlePageBodyText"/>
        <w:spacing w:before="287" w:line="360" w:lineRule="auto"/>
        <w:ind w:left="27"/>
      </w:pPr>
      <w:r>
        <w:rPr>
          <w:spacing w:val="-20"/>
        </w:rPr>
        <w:t>Capstone</w:t>
      </w:r>
      <w:r>
        <w:rPr>
          <w:spacing w:val="-34"/>
        </w:rPr>
        <w:t xml:space="preserve"> </w:t>
      </w:r>
      <w:r>
        <w:rPr>
          <w:spacing w:val="-20"/>
        </w:rPr>
        <w:t>Stone</w:t>
      </w:r>
      <w:r>
        <w:rPr>
          <w:spacing w:val="-34"/>
        </w:rPr>
        <w:t xml:space="preserve"> </w:t>
      </w:r>
      <w:r>
        <w:rPr>
          <w:spacing w:val="-20"/>
        </w:rPr>
        <w:t>Project</w:t>
      </w:r>
      <w:r>
        <w:rPr>
          <w:spacing w:val="-32"/>
        </w:rPr>
        <w:t xml:space="preserve"> </w:t>
      </w:r>
      <w:r>
        <w:rPr>
          <w:spacing w:val="-20"/>
        </w:rPr>
        <w:t>Documentation</w:t>
      </w:r>
    </w:p>
    <w:p w14:paraId="78CD6D23" w14:textId="77777777" w:rsidR="00643657" w:rsidRDefault="00000000" w:rsidP="00704FCA">
      <w:pPr>
        <w:pStyle w:val="TitlePageBodyText"/>
        <w:spacing w:before="112" w:line="360" w:lineRule="auto"/>
        <w:ind w:left="0"/>
        <w:jc w:val="left"/>
        <w:rPr>
          <w:sz w:val="20"/>
        </w:rPr>
      </w:pPr>
      <w:r>
        <w:rPr>
          <w:noProof/>
          <w:sz w:val="20"/>
        </w:rPr>
        <w:drawing>
          <wp:anchor distT="0" distB="0" distL="0" distR="0" simplePos="0" relativeHeight="251657728" behindDoc="1" locked="0" layoutInCell="1" allowOverlap="1" wp14:anchorId="7BA56BAD" wp14:editId="1420CCA7">
            <wp:simplePos x="0" y="0"/>
            <wp:positionH relativeFrom="page">
              <wp:posOffset>2671445</wp:posOffset>
            </wp:positionH>
            <wp:positionV relativeFrom="paragraph">
              <wp:posOffset>233017</wp:posOffset>
            </wp:positionV>
            <wp:extent cx="2231673" cy="2251995"/>
            <wp:effectExtent l="0" t="0" r="0" b="0"/>
            <wp:wrapTopAndBottom/>
            <wp:docPr id="9001" name="Title Pa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1" name="Title Page Logo"/>
                    <pic:cNvPicPr/>
                  </pic:nvPicPr>
                  <pic:blipFill>
                    <a:blip r:embed="rId8" cstate="print"/>
                    <a:stretch>
                      <a:fillRect/>
                    </a:stretch>
                  </pic:blipFill>
                  <pic:spPr>
                    <a:xfrm>
                      <a:off x="0" y="0"/>
                      <a:ext cx="2231673" cy="2251995"/>
                    </a:xfrm>
                    <a:prstGeom prst="rect">
                      <a:avLst/>
                    </a:prstGeom>
                  </pic:spPr>
                </pic:pic>
              </a:graphicData>
            </a:graphic>
          </wp:anchor>
        </w:drawing>
      </w:r>
    </w:p>
    <w:p w14:paraId="7BE0CB40" w14:textId="77777777" w:rsidR="00643657" w:rsidRDefault="00000000" w:rsidP="00704FCA">
      <w:pPr>
        <w:pStyle w:val="TitlePageHeading1"/>
        <w:spacing w:line="360" w:lineRule="auto"/>
      </w:pPr>
      <w:r>
        <w:rPr>
          <w:color w:val="4992D5"/>
          <w:spacing w:val="-5"/>
        </w:rPr>
        <w:t>ADITYA</w:t>
      </w:r>
      <w:r>
        <w:rPr>
          <w:color w:val="4992D5"/>
          <w:spacing w:val="-20"/>
        </w:rPr>
        <w:t xml:space="preserve"> </w:t>
      </w:r>
      <w:r>
        <w:rPr>
          <w:color w:val="4992D5"/>
          <w:spacing w:val="-2"/>
        </w:rPr>
        <w:t>UNIVERSITY</w:t>
      </w:r>
    </w:p>
    <w:p w14:paraId="79E25A0C" w14:textId="77777777" w:rsidR="00643657" w:rsidRDefault="00000000" w:rsidP="00704FCA">
      <w:pPr>
        <w:spacing w:before="285" w:line="360" w:lineRule="auto"/>
        <w:ind w:left="1598" w:right="1588"/>
        <w:jc w:val="center"/>
        <w:rPr>
          <w:sz w:val="36"/>
        </w:rPr>
        <w:sectPr w:rsidR="00643657">
          <w:footerReference w:type="default" r:id="rId9"/>
          <w:pgSz w:w="12240" w:h="15840"/>
          <w:pgMar w:top="1220" w:right="1800" w:bottom="280" w:left="1800" w:header="720" w:footer="720" w:gutter="0"/>
          <w:pgBorders w:offsetFrom="page">
            <w:top w:val="single" w:sz="12" w:space="24" w:color="000000"/>
            <w:left w:val="single" w:sz="12" w:space="24" w:color="000000"/>
            <w:bottom w:val="single" w:sz="12" w:space="26" w:color="000000"/>
            <w:right w:val="single" w:sz="12" w:space="24" w:color="000000"/>
          </w:pgBorders>
          <w:cols w:space="720"/>
        </w:sectPr>
      </w:pPr>
      <w:proofErr w:type="spellStart"/>
      <w:r>
        <w:rPr>
          <w:spacing w:val="-4"/>
          <w:sz w:val="36"/>
        </w:rPr>
        <w:t>Surampalem</w:t>
      </w:r>
      <w:proofErr w:type="spellEnd"/>
      <w:r>
        <w:rPr>
          <w:spacing w:val="-4"/>
          <w:sz w:val="36"/>
        </w:rPr>
        <w:t>,</w:t>
      </w:r>
      <w:r>
        <w:rPr>
          <w:spacing w:val="-14"/>
          <w:sz w:val="36"/>
        </w:rPr>
        <w:t xml:space="preserve"> </w:t>
      </w:r>
      <w:r>
        <w:rPr>
          <w:spacing w:val="-4"/>
          <w:sz w:val="36"/>
        </w:rPr>
        <w:t>Kakinada</w:t>
      </w:r>
      <w:r>
        <w:rPr>
          <w:spacing w:val="-14"/>
          <w:sz w:val="36"/>
        </w:rPr>
        <w:t xml:space="preserve"> </w:t>
      </w:r>
      <w:r>
        <w:rPr>
          <w:spacing w:val="-4"/>
          <w:sz w:val="36"/>
        </w:rPr>
        <w:t xml:space="preserve">District </w:t>
      </w:r>
      <w:r>
        <w:rPr>
          <w:sz w:val="36"/>
        </w:rPr>
        <w:t>Andhra Pradesh-533437</w:t>
      </w:r>
    </w:p>
    <w:p w14:paraId="14411D68" w14:textId="77777777" w:rsidR="00351567" w:rsidRDefault="00000000">
      <w:pPr>
        <w:pStyle w:val="Title"/>
      </w:pPr>
      <w:r>
        <w:lastRenderedPageBreak/>
        <w:t>SOFTWARE MANAGEMENT SYSTEM</w:t>
      </w:r>
    </w:p>
    <w:p w14:paraId="2111D0E9" w14:textId="77777777" w:rsidR="00351567" w:rsidRDefault="00000000">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438841FA" w14:textId="77777777" w:rsidR="00351567" w:rsidRPr="00BA2C01" w:rsidRDefault="00000000">
      <w:pPr>
        <w:pStyle w:val="Heading3"/>
        <w:spacing w:before="158"/>
        <w:rPr>
          <w:sz w:val="32"/>
          <w:szCs w:val="32"/>
        </w:rPr>
      </w:pPr>
      <w:r w:rsidRPr="00BA2C01">
        <w:rPr>
          <w:sz w:val="32"/>
          <w:szCs w:val="32"/>
        </w:rPr>
        <w:t>BACHELOR</w:t>
      </w:r>
      <w:r w:rsidRPr="00BA2C01">
        <w:rPr>
          <w:spacing w:val="-7"/>
          <w:sz w:val="32"/>
          <w:szCs w:val="32"/>
        </w:rPr>
        <w:t xml:space="preserve"> </w:t>
      </w:r>
      <w:r w:rsidRPr="00BA2C01">
        <w:rPr>
          <w:sz w:val="32"/>
          <w:szCs w:val="32"/>
        </w:rPr>
        <w:t>OF</w:t>
      </w:r>
      <w:r w:rsidRPr="00BA2C01">
        <w:rPr>
          <w:spacing w:val="-5"/>
          <w:sz w:val="32"/>
          <w:szCs w:val="32"/>
        </w:rPr>
        <w:t xml:space="preserve"> </w:t>
      </w:r>
      <w:r w:rsidRPr="00BA2C01">
        <w:rPr>
          <w:spacing w:val="-2"/>
          <w:sz w:val="32"/>
          <w:szCs w:val="32"/>
        </w:rPr>
        <w:t>TECHNOLOGY</w:t>
      </w:r>
    </w:p>
    <w:p w14:paraId="5D57EAA9" w14:textId="77777777" w:rsidR="00351567" w:rsidRDefault="00000000">
      <w:pPr>
        <w:pStyle w:val="BodyText"/>
        <w:spacing w:before="167"/>
        <w:ind w:left="764" w:right="400"/>
        <w:jc w:val="center"/>
      </w:pPr>
      <w:r>
        <w:rPr>
          <w:spacing w:val="-5"/>
        </w:rPr>
        <w:t>in</w:t>
      </w:r>
    </w:p>
    <w:p w14:paraId="10D2433E" w14:textId="77777777" w:rsidR="00351567" w:rsidRPr="00BA2C01" w:rsidRDefault="00000000">
      <w:pPr>
        <w:pStyle w:val="Heading3"/>
        <w:spacing w:before="166"/>
        <w:ind w:left="755"/>
      </w:pPr>
      <w:r w:rsidRPr="00BA2C01">
        <w:t>ARTIFICIAL</w:t>
      </w:r>
      <w:r w:rsidRPr="00BA2C01">
        <w:rPr>
          <w:spacing w:val="-17"/>
        </w:rPr>
        <w:t xml:space="preserve"> </w:t>
      </w:r>
      <w:r w:rsidRPr="00BA2C01">
        <w:t>INTELLIGENCE</w:t>
      </w:r>
      <w:r w:rsidRPr="00BA2C01">
        <w:rPr>
          <w:spacing w:val="-15"/>
        </w:rPr>
        <w:t xml:space="preserve"> </w:t>
      </w:r>
      <w:r w:rsidRPr="00BA2C01">
        <w:t>AND</w:t>
      </w:r>
      <w:r w:rsidRPr="00BA2C01">
        <w:rPr>
          <w:spacing w:val="-15"/>
        </w:rPr>
        <w:t xml:space="preserve"> </w:t>
      </w:r>
      <w:r w:rsidRPr="00BA2C01">
        <w:t>MACHINE</w:t>
      </w:r>
      <w:r w:rsidRPr="00BA2C01">
        <w:rPr>
          <w:spacing w:val="-9"/>
        </w:rPr>
        <w:t xml:space="preserve"> </w:t>
      </w:r>
      <w:r w:rsidRPr="00BA2C01">
        <w:rPr>
          <w:spacing w:val="-2"/>
        </w:rPr>
        <w:t>LEARNING</w:t>
      </w:r>
    </w:p>
    <w:p w14:paraId="6D6A5FF0" w14:textId="77777777" w:rsidR="00351567" w:rsidRDefault="00351567">
      <w:pPr>
        <w:pStyle w:val="BodyText"/>
        <w:spacing w:before="121"/>
        <w:rPr>
          <w:b/>
          <w:sz w:val="28"/>
        </w:rPr>
      </w:pPr>
    </w:p>
    <w:p w14:paraId="24EF5FCB" w14:textId="77777777" w:rsidR="00351567" w:rsidRDefault="00000000">
      <w:pPr>
        <w:pStyle w:val="BodyText"/>
        <w:ind w:left="765" w:right="400"/>
        <w:jc w:val="center"/>
      </w:pPr>
      <w:r>
        <w:t>Submitted</w:t>
      </w:r>
      <w:r>
        <w:rPr>
          <w:spacing w:val="-11"/>
        </w:rPr>
        <w:t xml:space="preserve"> </w:t>
      </w:r>
      <w:r>
        <w:rPr>
          <w:spacing w:val="-5"/>
        </w:rPr>
        <w:t>By</w:t>
      </w:r>
    </w:p>
    <w:p w14:paraId="0E3AADEA" w14:textId="4133EF3B" w:rsidR="00351567" w:rsidRPr="00BA2C01" w:rsidRDefault="00000000">
      <w:pPr>
        <w:pStyle w:val="BodyText"/>
        <w:numPr>
          <w:ilvl w:val="0"/>
          <w:numId w:val="1"/>
        </w:numPr>
        <w:spacing w:before="267"/>
        <w:ind w:right="400"/>
        <w:jc w:val="both"/>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JAGA JEEVAN </w:t>
      </w:r>
      <w:r w:rsidR="002F5B3D"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     </w:t>
      </w:r>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- 25B11AI472</w:t>
      </w:r>
    </w:p>
    <w:p w14:paraId="7C2EA233" w14:textId="138F114E" w:rsidR="00351567" w:rsidRPr="00BA2C01" w:rsidRDefault="00000000">
      <w:pPr>
        <w:pStyle w:val="BodyText"/>
        <w:spacing w:before="267"/>
        <w:ind w:left="3960" w:right="400"/>
        <w:jc w:val="both"/>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proofErr w:type="gramStart"/>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P.BALARKANANDA</w:t>
      </w:r>
      <w:proofErr w:type="gramEnd"/>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 - 25B11AI876</w:t>
      </w:r>
    </w:p>
    <w:p w14:paraId="24118793" w14:textId="2B932B5E" w:rsidR="00351567" w:rsidRPr="00BA2C01" w:rsidRDefault="00000000">
      <w:pPr>
        <w:pStyle w:val="BodyText"/>
        <w:spacing w:before="267"/>
        <w:ind w:left="3960" w:right="400"/>
        <w:jc w:val="both"/>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proofErr w:type="gramStart"/>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R.TEJA</w:t>
      </w:r>
      <w:proofErr w:type="gramEnd"/>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  </w:t>
      </w:r>
      <w:r w:rsidR="002F5B3D"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                       - </w:t>
      </w:r>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25B11AIA23</w:t>
      </w:r>
    </w:p>
    <w:p w14:paraId="4F8ACE6B" w14:textId="55848CC0" w:rsidR="00351567" w:rsidRPr="00BA2C01" w:rsidRDefault="00000000">
      <w:pPr>
        <w:pStyle w:val="BodyText"/>
        <w:spacing w:before="267"/>
        <w:ind w:left="3960" w:right="400"/>
        <w:jc w:val="both"/>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pPr>
      <w:proofErr w:type="gramStart"/>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B.VENKATESH</w:t>
      </w:r>
      <w:proofErr w:type="gramEnd"/>
      <w:r w:rsidR="002F5B3D"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          </w:t>
      </w:r>
      <w:proofErr w:type="gramStart"/>
      <w:r w:rsidR="002F5B3D"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 xml:space="preserve">-  </w:t>
      </w:r>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25</w:t>
      </w:r>
      <w:proofErr w:type="gramEnd"/>
      <w:r w:rsidRPr="00BA2C01">
        <w:rPr>
          <w:color w:val="000000" w:themeColor="text1"/>
          <w:sz w:val="28"/>
          <w:szCs w:val="28"/>
          <w14:shadow w14:blurRad="38100" w14:dist="19050" w14:dir="2700000" w14:sx="100000" w14:sy="100000" w14:kx="0" w14:ky="0" w14:algn="tl">
            <w14:schemeClr w14:val="dk1">
              <w14:alpha w14:val="60000"/>
            </w14:schemeClr>
          </w14:shadow>
          <w14:props3d w14:extrusionH="0" w14:contourW="0" w14:prstMaterial="clear"/>
        </w:rPr>
        <w:t>B11AI136</w:t>
      </w:r>
    </w:p>
    <w:p w14:paraId="1B1DCBAB" w14:textId="2960A8C5" w:rsidR="00351567" w:rsidRPr="00BA2C01" w:rsidRDefault="002F5B3D" w:rsidP="002F5B3D">
      <w:pPr>
        <w:pStyle w:val="BodyText"/>
        <w:spacing w:before="267"/>
        <w:ind w:right="400"/>
      </w:pPr>
      <w:r w:rsidRPr="00BA2C01">
        <w:t xml:space="preserve">                                                                    Under</w:t>
      </w:r>
      <w:r w:rsidRPr="00BA2C01">
        <w:rPr>
          <w:spacing w:val="-8"/>
        </w:rPr>
        <w:t xml:space="preserve"> </w:t>
      </w:r>
      <w:r w:rsidRPr="00BA2C01">
        <w:t>the</w:t>
      </w:r>
      <w:r w:rsidRPr="00BA2C01">
        <w:rPr>
          <w:spacing w:val="-11"/>
        </w:rPr>
        <w:t xml:space="preserve"> </w:t>
      </w:r>
      <w:r w:rsidRPr="00BA2C01">
        <w:t>esteemed</w:t>
      </w:r>
      <w:r w:rsidRPr="00BA2C01">
        <w:rPr>
          <w:spacing w:val="-7"/>
        </w:rPr>
        <w:t xml:space="preserve"> </w:t>
      </w:r>
      <w:r w:rsidRPr="00BA2C01">
        <w:t>guidance</w:t>
      </w:r>
      <w:r w:rsidRPr="00BA2C01">
        <w:rPr>
          <w:spacing w:val="-10"/>
        </w:rPr>
        <w:t xml:space="preserve"> </w:t>
      </w:r>
      <w:r w:rsidRPr="00BA2C01">
        <w:rPr>
          <w:spacing w:val="-5"/>
        </w:rPr>
        <w:t>of</w:t>
      </w:r>
    </w:p>
    <w:p w14:paraId="468F0627" w14:textId="1274763D" w:rsidR="002F5B3D" w:rsidRPr="00BA2C01" w:rsidRDefault="002F5B3D" w:rsidP="00FE5B4C">
      <w:pPr>
        <w:spacing w:before="164"/>
        <w:ind w:left="759" w:right="400"/>
        <w:jc w:val="center"/>
        <w:rPr>
          <w:sz w:val="24"/>
          <w:szCs w:val="24"/>
        </w:rPr>
      </w:pPr>
      <w:r w:rsidRPr="00BA2C01">
        <w:rPr>
          <w:sz w:val="24"/>
          <w:szCs w:val="24"/>
        </w:rPr>
        <w:t>G L NARASAMBA VANGURI</w:t>
      </w:r>
      <w:r w:rsidR="00FE5B4C" w:rsidRPr="00BA2C01">
        <w:rPr>
          <w:sz w:val="24"/>
          <w:szCs w:val="24"/>
        </w:rPr>
        <w:t>,</w:t>
      </w:r>
      <w:r w:rsidRPr="00BA2C01">
        <w:rPr>
          <w:sz w:val="24"/>
          <w:szCs w:val="24"/>
        </w:rPr>
        <w:t xml:space="preserve"> M.</w:t>
      </w:r>
      <w:r w:rsidR="00BA6ED1">
        <w:rPr>
          <w:sz w:val="24"/>
          <w:szCs w:val="24"/>
        </w:rPr>
        <w:t xml:space="preserve"> </w:t>
      </w:r>
      <w:r w:rsidRPr="00BA2C01">
        <w:rPr>
          <w:sz w:val="24"/>
          <w:szCs w:val="24"/>
        </w:rPr>
        <w:t>Tech</w:t>
      </w:r>
      <w:r w:rsidR="00FE5B4C" w:rsidRPr="00BA2C01">
        <w:rPr>
          <w:sz w:val="24"/>
          <w:szCs w:val="24"/>
        </w:rPr>
        <w:t xml:space="preserve">, </w:t>
      </w:r>
      <w:r w:rsidRPr="00BA2C01">
        <w:rPr>
          <w:sz w:val="24"/>
          <w:szCs w:val="24"/>
        </w:rPr>
        <w:t>(Ph.</w:t>
      </w:r>
      <w:r w:rsidR="00BA6ED1">
        <w:rPr>
          <w:sz w:val="24"/>
          <w:szCs w:val="24"/>
        </w:rPr>
        <w:t xml:space="preserve"> </w:t>
      </w:r>
      <w:r w:rsidRPr="00BA2C01">
        <w:rPr>
          <w:sz w:val="24"/>
          <w:szCs w:val="24"/>
        </w:rPr>
        <w:t>D)</w:t>
      </w:r>
      <w:r w:rsidR="00FE5B4C" w:rsidRPr="00BA2C01">
        <w:rPr>
          <w:sz w:val="24"/>
          <w:szCs w:val="24"/>
        </w:rPr>
        <w:t>.</w:t>
      </w:r>
    </w:p>
    <w:p w14:paraId="77EBD4C4" w14:textId="1650808F" w:rsidR="002F5B3D" w:rsidRPr="00BA2C01" w:rsidRDefault="002F5B3D" w:rsidP="002F5B3D">
      <w:pPr>
        <w:spacing w:before="164"/>
        <w:ind w:left="759" w:right="400"/>
        <w:jc w:val="center"/>
        <w:rPr>
          <w:sz w:val="24"/>
          <w:szCs w:val="24"/>
        </w:rPr>
      </w:pPr>
      <w:r w:rsidRPr="00BA2C01">
        <w:rPr>
          <w:sz w:val="24"/>
          <w:szCs w:val="24"/>
        </w:rPr>
        <w:t xml:space="preserve">Assistant Professor  </w:t>
      </w:r>
    </w:p>
    <w:p w14:paraId="2D4E51CC" w14:textId="77777777" w:rsidR="002F5B3D" w:rsidRPr="00BA2C01" w:rsidRDefault="002F5B3D" w:rsidP="002F5B3D">
      <w:pPr>
        <w:spacing w:before="164"/>
        <w:ind w:left="759" w:right="400"/>
        <w:jc w:val="center"/>
        <w:rPr>
          <w:sz w:val="24"/>
          <w:szCs w:val="24"/>
        </w:rPr>
      </w:pPr>
      <w:r w:rsidRPr="00BA2C01">
        <w:rPr>
          <w:sz w:val="24"/>
          <w:szCs w:val="24"/>
        </w:rPr>
        <w:t>Department of AI&amp;ML</w:t>
      </w:r>
    </w:p>
    <w:p w14:paraId="1E7D4A75" w14:textId="77777777" w:rsidR="00351567" w:rsidRDefault="00000000">
      <w:pPr>
        <w:pStyle w:val="BodyText"/>
        <w:spacing w:before="148"/>
        <w:rPr>
          <w:b/>
          <w:sz w:val="20"/>
        </w:rPr>
      </w:pPr>
      <w:r>
        <w:rPr>
          <w:b/>
          <w:noProof/>
          <w:sz w:val="20"/>
        </w:rPr>
        <w:drawing>
          <wp:anchor distT="0" distB="0" distL="0" distR="0" simplePos="0" relativeHeight="251660800" behindDoc="1" locked="0" layoutInCell="1" allowOverlap="1" wp14:anchorId="6FD8FEE1" wp14:editId="72B6EECD">
            <wp:simplePos x="0" y="0"/>
            <wp:positionH relativeFrom="page">
              <wp:posOffset>2808605</wp:posOffset>
            </wp:positionH>
            <wp:positionV relativeFrom="paragraph">
              <wp:posOffset>255270</wp:posOffset>
            </wp:positionV>
            <wp:extent cx="2385060" cy="22186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385174" cy="2218944"/>
                    </a:xfrm>
                    <a:prstGeom prst="rect">
                      <a:avLst/>
                    </a:prstGeom>
                  </pic:spPr>
                </pic:pic>
              </a:graphicData>
            </a:graphic>
          </wp:anchor>
        </w:drawing>
      </w:r>
    </w:p>
    <w:p w14:paraId="479E2DB7" w14:textId="77777777" w:rsidR="00351567" w:rsidRDefault="00351567">
      <w:pPr>
        <w:pStyle w:val="BodyText"/>
        <w:spacing w:before="227"/>
        <w:rPr>
          <w:b/>
        </w:rPr>
      </w:pPr>
    </w:p>
    <w:p w14:paraId="1A4C9CB3" w14:textId="77777777" w:rsidR="00351567" w:rsidRDefault="00000000">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082442FE" w14:textId="77777777" w:rsidR="00351567" w:rsidRDefault="00000000">
      <w:pPr>
        <w:pStyle w:val="Heading1"/>
        <w:spacing w:before="164"/>
      </w:pPr>
      <w:r>
        <w:rPr>
          <w:spacing w:val="-2"/>
        </w:rPr>
        <w:lastRenderedPageBreak/>
        <w:t>ADITYA</w:t>
      </w:r>
      <w:r>
        <w:rPr>
          <w:spacing w:val="-13"/>
        </w:rPr>
        <w:t xml:space="preserve"> </w:t>
      </w:r>
      <w:r>
        <w:rPr>
          <w:spacing w:val="-2"/>
        </w:rPr>
        <w:t>UNIVERSITY</w:t>
      </w:r>
    </w:p>
    <w:p w14:paraId="722AB415" w14:textId="77777777" w:rsidR="00351567" w:rsidRDefault="00000000">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6B4B711A" w14:textId="77777777" w:rsidR="00351567" w:rsidRDefault="00000000">
      <w:pPr>
        <w:spacing w:before="75"/>
        <w:ind w:left="758" w:right="400"/>
        <w:jc w:val="center"/>
        <w:rPr>
          <w:spacing w:val="-2"/>
        </w:rP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268F9008" w14:textId="7379F738" w:rsidR="00FE5B4C" w:rsidRDefault="00FE5B4C">
      <w:pPr>
        <w:spacing w:before="75"/>
        <w:ind w:left="758" w:right="400"/>
        <w:jc w:val="center"/>
      </w:pPr>
      <w:proofErr w:type="gramStart"/>
      <w:r>
        <w:rPr>
          <w:spacing w:val="-2"/>
        </w:rPr>
        <w:t>2026  -</w:t>
      </w:r>
      <w:proofErr w:type="gramEnd"/>
      <w:r>
        <w:rPr>
          <w:spacing w:val="-2"/>
        </w:rPr>
        <w:t xml:space="preserve">  2027 </w:t>
      </w:r>
    </w:p>
    <w:p w14:paraId="22C68BF0" w14:textId="77777777" w:rsidR="005D56E4" w:rsidRDefault="005D56E4" w:rsidP="005D56E4">
      <w:pPr>
        <w:rPr>
          <w:sz w:val="36"/>
          <w:szCs w:val="36"/>
        </w:rPr>
      </w:pPr>
    </w:p>
    <w:p w14:paraId="35F3495C" w14:textId="77777777" w:rsidR="005D56E4" w:rsidRDefault="005D56E4" w:rsidP="005D56E4">
      <w:pPr>
        <w:pStyle w:val="BodyText"/>
        <w:rPr>
          <w:sz w:val="20"/>
        </w:rPr>
      </w:pPr>
      <w:r>
        <w:rPr>
          <w:sz w:val="20"/>
        </w:rPr>
        <w:t xml:space="preserve">                                   </w:t>
      </w:r>
      <w:r>
        <w:rPr>
          <w:noProof/>
          <w:sz w:val="20"/>
        </w:rPr>
        <w:drawing>
          <wp:inline distT="0" distB="0" distL="0" distR="0" wp14:anchorId="2F776BD3" wp14:editId="137058EB">
            <wp:extent cx="4333875" cy="574040"/>
            <wp:effectExtent l="0" t="0" r="0" b="0"/>
            <wp:docPr id="195844284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334458" cy="574071"/>
                    </a:xfrm>
                    <a:prstGeom prst="rect">
                      <a:avLst/>
                    </a:prstGeom>
                  </pic:spPr>
                </pic:pic>
              </a:graphicData>
            </a:graphic>
          </wp:inline>
        </w:drawing>
      </w:r>
      <w:r>
        <w:rPr>
          <w:sz w:val="20"/>
        </w:rPr>
        <w:t xml:space="preserve">   </w:t>
      </w:r>
    </w:p>
    <w:p w14:paraId="515219B9" w14:textId="77777777" w:rsidR="005D56E4" w:rsidRDefault="005D56E4" w:rsidP="005D56E4">
      <w:pPr>
        <w:pStyle w:val="BodyText"/>
        <w:rPr>
          <w:b/>
          <w:sz w:val="27"/>
        </w:rPr>
      </w:pPr>
    </w:p>
    <w:p w14:paraId="55B1BD1A" w14:textId="77777777" w:rsidR="005D56E4" w:rsidRDefault="005D56E4" w:rsidP="005D56E4">
      <w:pPr>
        <w:rPr>
          <w:b/>
          <w:color w:val="006400"/>
          <w:sz w:val="26"/>
        </w:rPr>
      </w:pPr>
      <w:r>
        <w:rPr>
          <w:b/>
          <w:color w:val="006400"/>
          <w:sz w:val="26"/>
        </w:rPr>
        <w:t xml:space="preserve">                                                          SCHOOL OF COMPUTING</w:t>
      </w:r>
    </w:p>
    <w:p w14:paraId="1EB061B1" w14:textId="77777777" w:rsidR="005D56E4" w:rsidRDefault="005D56E4" w:rsidP="005D56E4">
      <w:pPr>
        <w:ind w:left="224"/>
        <w:jc w:val="center"/>
        <w:rPr>
          <w:b/>
          <w:color w:val="006400"/>
          <w:sz w:val="26"/>
        </w:rPr>
      </w:pPr>
    </w:p>
    <w:p w14:paraId="6FA09592" w14:textId="77777777" w:rsidR="005D56E4" w:rsidRDefault="005D56E4" w:rsidP="005D56E4">
      <w:pPr>
        <w:ind w:left="224"/>
        <w:jc w:val="center"/>
        <w:rPr>
          <w:b/>
          <w:color w:val="006400"/>
          <w:sz w:val="26"/>
        </w:rPr>
      </w:pPr>
      <w:r>
        <w:rPr>
          <w:b/>
          <w:color w:val="006400"/>
          <w:sz w:val="26"/>
        </w:rPr>
        <w:t>Department of AI&amp;ML</w:t>
      </w:r>
    </w:p>
    <w:p w14:paraId="7E96ECCF" w14:textId="77777777" w:rsidR="005D56E4" w:rsidRDefault="005D56E4" w:rsidP="005D56E4">
      <w:pPr>
        <w:ind w:left="224"/>
        <w:jc w:val="center"/>
        <w:rPr>
          <w:b/>
          <w:color w:val="006400"/>
          <w:sz w:val="26"/>
        </w:rPr>
      </w:pPr>
    </w:p>
    <w:p w14:paraId="7F07BB41" w14:textId="77777777" w:rsidR="005D56E4" w:rsidRDefault="005D56E4" w:rsidP="005D56E4">
      <w:pPr>
        <w:pStyle w:val="Heading1"/>
        <w:spacing w:before="274"/>
        <w:ind w:left="262"/>
        <w:rPr>
          <w:color w:val="FF0000"/>
          <w:spacing w:val="-2"/>
          <w:u w:val="single" w:color="FF0000"/>
        </w:rPr>
      </w:pPr>
      <w:r>
        <w:rPr>
          <w:color w:val="FF0000"/>
          <w:spacing w:val="-2"/>
          <w:u w:val="single" w:color="FF0000"/>
        </w:rPr>
        <w:t>CERTIFICATE</w:t>
      </w:r>
    </w:p>
    <w:p w14:paraId="66A7A8C4" w14:textId="77777777" w:rsidR="005D56E4" w:rsidRDefault="005D56E4" w:rsidP="005D56E4">
      <w:pPr>
        <w:pStyle w:val="Heading2"/>
        <w:spacing w:line="356" w:lineRule="exact"/>
        <w:ind w:left="554" w:right="971"/>
        <w:jc w:val="center"/>
      </w:pPr>
    </w:p>
    <w:p w14:paraId="490266A8" w14:textId="255B6356" w:rsidR="005D56E4" w:rsidRDefault="005D56E4" w:rsidP="005D56E4">
      <w:pPr>
        <w:spacing w:after="11" w:line="360" w:lineRule="auto"/>
        <w:ind w:left="561" w:right="971"/>
        <w:jc w:val="both"/>
        <w:rPr>
          <w:i/>
          <w:sz w:val="24"/>
        </w:rPr>
      </w:pPr>
      <w:r>
        <w:rPr>
          <w:sz w:val="24"/>
        </w:rPr>
        <w:t>This</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certify</w:t>
      </w:r>
      <w:r>
        <w:rPr>
          <w:spacing w:val="-3"/>
          <w:sz w:val="24"/>
        </w:rPr>
        <w:t xml:space="preserve"> </w:t>
      </w:r>
      <w:r>
        <w:rPr>
          <w:sz w:val="24"/>
        </w:rPr>
        <w:t>that</w:t>
      </w:r>
      <w:r>
        <w:rPr>
          <w:spacing w:val="-2"/>
          <w:sz w:val="24"/>
        </w:rPr>
        <w:t xml:space="preserve"> </w:t>
      </w:r>
      <w:r>
        <w:rPr>
          <w:sz w:val="24"/>
        </w:rPr>
        <w:t>the Cornerstone project</w:t>
      </w:r>
      <w:r>
        <w:rPr>
          <w:spacing w:val="-2"/>
          <w:sz w:val="24"/>
        </w:rPr>
        <w:t xml:space="preserve"> </w:t>
      </w:r>
      <w:r>
        <w:rPr>
          <w:sz w:val="24"/>
        </w:rPr>
        <w:t>work</w:t>
      </w:r>
      <w:r>
        <w:rPr>
          <w:spacing w:val="40"/>
          <w:sz w:val="24"/>
        </w:rPr>
        <w:t xml:space="preserve"> </w:t>
      </w:r>
      <w:r>
        <w:rPr>
          <w:sz w:val="24"/>
        </w:rPr>
        <w:t>entitled</w:t>
      </w:r>
      <w:r>
        <w:rPr>
          <w:spacing w:val="40"/>
          <w:sz w:val="24"/>
        </w:rPr>
        <w:t xml:space="preserve"> </w:t>
      </w:r>
      <w:r>
        <w:rPr>
          <w:i/>
          <w:sz w:val="24"/>
        </w:rPr>
        <w:t>“</w:t>
      </w:r>
      <w:r>
        <w:rPr>
          <w:i/>
          <w:color w:val="C00000"/>
          <w:sz w:val="24"/>
        </w:rPr>
        <w:t>SOFTWARE MANAGEMENT SYSTEM</w:t>
      </w:r>
      <w:r>
        <w:rPr>
          <w:i/>
          <w:sz w:val="24"/>
        </w:rPr>
        <w:t xml:space="preserve">” </w:t>
      </w:r>
      <w:r>
        <w:rPr>
          <w:sz w:val="24"/>
        </w:rPr>
        <w:t>is submitted by</w:t>
      </w:r>
    </w:p>
    <w:tbl>
      <w:tblPr>
        <w:tblW w:w="0" w:type="auto"/>
        <w:tblInd w:w="2847" w:type="dxa"/>
        <w:tblLayout w:type="fixed"/>
        <w:tblCellMar>
          <w:left w:w="0" w:type="dxa"/>
          <w:right w:w="0" w:type="dxa"/>
        </w:tblCellMar>
        <w:tblLook w:val="04A0" w:firstRow="1" w:lastRow="0" w:firstColumn="1" w:lastColumn="0" w:noHBand="0" w:noVBand="1"/>
      </w:tblPr>
      <w:tblGrid>
        <w:gridCol w:w="3152"/>
        <w:gridCol w:w="2081"/>
      </w:tblGrid>
      <w:tr w:rsidR="005D56E4" w14:paraId="1DBF5EAE" w14:textId="77777777" w:rsidTr="00F656D2">
        <w:trPr>
          <w:trHeight w:val="385"/>
        </w:trPr>
        <w:tc>
          <w:tcPr>
            <w:tcW w:w="3152" w:type="dxa"/>
          </w:tcPr>
          <w:p w14:paraId="7C2913BE" w14:textId="2C37C82F" w:rsidR="005D56E4" w:rsidRDefault="005D56E4" w:rsidP="002E6575">
            <w:pPr>
              <w:pStyle w:val="TableParagraph"/>
              <w:spacing w:line="266" w:lineRule="exact"/>
              <w:ind w:left="64"/>
              <w:rPr>
                <w:b/>
                <w:sz w:val="24"/>
                <w:szCs w:val="24"/>
              </w:rPr>
            </w:pPr>
            <w:r>
              <w:rPr>
                <w:b/>
                <w:color w:val="16365B"/>
                <w:sz w:val="24"/>
                <w:szCs w:val="24"/>
              </w:rPr>
              <w:t>CH. JAGA JEEVAN</w:t>
            </w:r>
          </w:p>
        </w:tc>
        <w:tc>
          <w:tcPr>
            <w:tcW w:w="2081" w:type="dxa"/>
          </w:tcPr>
          <w:p w14:paraId="4EE7629F" w14:textId="4EBA462F" w:rsidR="005D56E4" w:rsidRDefault="005D56E4" w:rsidP="002E6575">
            <w:pPr>
              <w:pStyle w:val="TableParagraph"/>
              <w:spacing w:line="266" w:lineRule="exact"/>
              <w:ind w:left="9" w:right="27"/>
              <w:jc w:val="center"/>
              <w:rPr>
                <w:b/>
                <w:sz w:val="24"/>
                <w:szCs w:val="24"/>
              </w:rPr>
            </w:pPr>
            <w:r>
              <w:rPr>
                <w:b/>
                <w:color w:val="16365B"/>
                <w:spacing w:val="-2"/>
                <w:sz w:val="24"/>
                <w:szCs w:val="24"/>
              </w:rPr>
              <w:t>(25B11AI472)</w:t>
            </w:r>
          </w:p>
        </w:tc>
      </w:tr>
      <w:tr w:rsidR="005D56E4" w14:paraId="0E987010" w14:textId="77777777" w:rsidTr="00F656D2">
        <w:trPr>
          <w:trHeight w:val="499"/>
        </w:trPr>
        <w:tc>
          <w:tcPr>
            <w:tcW w:w="3152" w:type="dxa"/>
          </w:tcPr>
          <w:p w14:paraId="51A008C9" w14:textId="3899673A" w:rsidR="005D56E4" w:rsidRDefault="005D56E4" w:rsidP="002E6575">
            <w:pPr>
              <w:pStyle w:val="TableParagraph"/>
              <w:spacing w:before="104"/>
              <w:ind w:left="62"/>
              <w:rPr>
                <w:b/>
                <w:sz w:val="24"/>
                <w:szCs w:val="24"/>
              </w:rPr>
            </w:pPr>
            <w:r>
              <w:rPr>
                <w:b/>
                <w:color w:val="16365B"/>
                <w:sz w:val="24"/>
                <w:szCs w:val="24"/>
              </w:rPr>
              <w:t>P. BALARKANANDA</w:t>
            </w:r>
          </w:p>
        </w:tc>
        <w:tc>
          <w:tcPr>
            <w:tcW w:w="2081" w:type="dxa"/>
          </w:tcPr>
          <w:p w14:paraId="037DDD1E" w14:textId="5A04A5EA" w:rsidR="005D56E4" w:rsidRDefault="005D56E4" w:rsidP="002E6575">
            <w:pPr>
              <w:pStyle w:val="TableParagraph"/>
              <w:spacing w:before="104"/>
              <w:ind w:left="27" w:right="18"/>
              <w:jc w:val="center"/>
              <w:rPr>
                <w:b/>
                <w:sz w:val="24"/>
                <w:szCs w:val="24"/>
              </w:rPr>
            </w:pPr>
            <w:r>
              <w:rPr>
                <w:b/>
                <w:color w:val="16365B"/>
                <w:spacing w:val="-2"/>
                <w:sz w:val="24"/>
                <w:szCs w:val="24"/>
              </w:rPr>
              <w:t>(26B21AI876)</w:t>
            </w:r>
          </w:p>
        </w:tc>
      </w:tr>
      <w:tr w:rsidR="005D56E4" w14:paraId="7DA755DB" w14:textId="77777777" w:rsidTr="00F656D2">
        <w:trPr>
          <w:trHeight w:val="497"/>
        </w:trPr>
        <w:tc>
          <w:tcPr>
            <w:tcW w:w="3152" w:type="dxa"/>
          </w:tcPr>
          <w:p w14:paraId="3083F965" w14:textId="77777777" w:rsidR="005D56E4" w:rsidRDefault="005D56E4" w:rsidP="002E6575">
            <w:pPr>
              <w:pStyle w:val="TableParagraph"/>
              <w:spacing w:before="103"/>
              <w:ind w:left="50"/>
              <w:rPr>
                <w:b/>
                <w:color w:val="16365B"/>
                <w:sz w:val="24"/>
                <w:szCs w:val="24"/>
              </w:rPr>
            </w:pPr>
            <w:r>
              <w:rPr>
                <w:b/>
                <w:color w:val="16365B"/>
                <w:sz w:val="24"/>
                <w:szCs w:val="24"/>
              </w:rPr>
              <w:t>R. TEJA</w:t>
            </w:r>
          </w:p>
          <w:p w14:paraId="090FD714" w14:textId="56E34705" w:rsidR="005D56E4" w:rsidRDefault="005D56E4" w:rsidP="002E6575">
            <w:pPr>
              <w:pStyle w:val="TableParagraph"/>
              <w:spacing w:before="103"/>
              <w:ind w:left="50"/>
              <w:rPr>
                <w:b/>
                <w:sz w:val="24"/>
                <w:szCs w:val="24"/>
              </w:rPr>
            </w:pPr>
            <w:r>
              <w:rPr>
                <w:b/>
                <w:color w:val="16365B"/>
                <w:sz w:val="24"/>
                <w:szCs w:val="24"/>
              </w:rPr>
              <w:t>B. VENKATESH</w:t>
            </w:r>
          </w:p>
        </w:tc>
        <w:tc>
          <w:tcPr>
            <w:tcW w:w="2081" w:type="dxa"/>
          </w:tcPr>
          <w:p w14:paraId="0447F820" w14:textId="363656A3" w:rsidR="005D56E4" w:rsidRDefault="005D56E4" w:rsidP="005D56E4">
            <w:pPr>
              <w:pStyle w:val="TableParagraph"/>
              <w:spacing w:before="103"/>
              <w:ind w:left="14" w:right="18"/>
              <w:jc w:val="center"/>
              <w:rPr>
                <w:b/>
                <w:color w:val="16365B"/>
                <w:spacing w:val="-2"/>
                <w:sz w:val="24"/>
                <w:szCs w:val="24"/>
              </w:rPr>
            </w:pPr>
            <w:r>
              <w:rPr>
                <w:b/>
                <w:color w:val="16365B"/>
                <w:spacing w:val="-2"/>
                <w:sz w:val="24"/>
                <w:szCs w:val="24"/>
              </w:rPr>
              <w:t>(26B21AIA23)</w:t>
            </w:r>
          </w:p>
          <w:p w14:paraId="3FBAD5C2" w14:textId="0EF01751" w:rsidR="005D56E4" w:rsidRDefault="005D56E4" w:rsidP="002E6575">
            <w:pPr>
              <w:pStyle w:val="TableParagraph"/>
              <w:spacing w:before="103"/>
              <w:ind w:left="14" w:right="18"/>
              <w:jc w:val="center"/>
              <w:rPr>
                <w:b/>
                <w:sz w:val="24"/>
                <w:szCs w:val="24"/>
              </w:rPr>
            </w:pPr>
            <w:r>
              <w:rPr>
                <w:b/>
                <w:color w:val="16365B"/>
                <w:spacing w:val="-2"/>
                <w:sz w:val="24"/>
                <w:szCs w:val="24"/>
              </w:rPr>
              <w:t>(26B21AI136)</w:t>
            </w:r>
          </w:p>
        </w:tc>
      </w:tr>
      <w:tr w:rsidR="005D56E4" w14:paraId="7C97BD4B" w14:textId="77777777" w:rsidTr="00F656D2">
        <w:trPr>
          <w:trHeight w:val="383"/>
        </w:trPr>
        <w:tc>
          <w:tcPr>
            <w:tcW w:w="3152" w:type="dxa"/>
          </w:tcPr>
          <w:p w14:paraId="17959F5B" w14:textId="77777777" w:rsidR="005D56E4" w:rsidRDefault="005D56E4" w:rsidP="002E6575">
            <w:pPr>
              <w:pStyle w:val="TableParagraph"/>
              <w:spacing w:before="103" w:line="256" w:lineRule="exact"/>
              <w:ind w:left="0"/>
              <w:rPr>
                <w:b/>
                <w:sz w:val="24"/>
                <w:szCs w:val="24"/>
              </w:rPr>
            </w:pPr>
          </w:p>
        </w:tc>
        <w:tc>
          <w:tcPr>
            <w:tcW w:w="2081" w:type="dxa"/>
          </w:tcPr>
          <w:p w14:paraId="620F3601" w14:textId="77777777" w:rsidR="005D56E4" w:rsidRDefault="005D56E4" w:rsidP="002E6575">
            <w:pPr>
              <w:pStyle w:val="TableParagraph"/>
              <w:spacing w:before="103" w:line="256" w:lineRule="exact"/>
              <w:ind w:left="27" w:right="18"/>
              <w:jc w:val="center"/>
              <w:rPr>
                <w:b/>
                <w:sz w:val="24"/>
                <w:szCs w:val="24"/>
              </w:rPr>
            </w:pPr>
          </w:p>
        </w:tc>
      </w:tr>
    </w:tbl>
    <w:p w14:paraId="6445ECE4" w14:textId="77777777" w:rsidR="005D56E4" w:rsidRDefault="005D56E4" w:rsidP="005D56E4">
      <w:pPr>
        <w:pStyle w:val="BodyText"/>
        <w:spacing w:before="141"/>
      </w:pPr>
    </w:p>
    <w:p w14:paraId="699DD066" w14:textId="77777777" w:rsidR="005D56E4" w:rsidRDefault="005D56E4" w:rsidP="005D56E4">
      <w:pPr>
        <w:pStyle w:val="BodyText"/>
        <w:spacing w:line="360" w:lineRule="auto"/>
        <w:ind w:left="550" w:right="703"/>
        <w:jc w:val="both"/>
      </w:pPr>
      <w:r>
        <w:rPr>
          <w:color w:val="16365B"/>
        </w:rPr>
        <w:t>i</w:t>
      </w:r>
      <w:r>
        <w:t>n partial fulfillment of the requirements for the award of the B.Tech. degree in AI&amp;ML for</w:t>
      </w:r>
      <w:r>
        <w:rPr>
          <w:spacing w:val="-2"/>
        </w:rPr>
        <w:t xml:space="preserve"> </w:t>
      </w:r>
      <w:r>
        <w:t>the academic</w:t>
      </w:r>
      <w:r>
        <w:rPr>
          <w:spacing w:val="-1"/>
        </w:rPr>
        <w:t xml:space="preserve"> </w:t>
      </w:r>
      <w:r>
        <w:t>year 2026-2027.</w:t>
      </w:r>
    </w:p>
    <w:p w14:paraId="6650D6A2" w14:textId="77777777" w:rsidR="005D56E4" w:rsidRDefault="005D56E4" w:rsidP="005D56E4">
      <w:pPr>
        <w:pStyle w:val="BodyText"/>
      </w:pPr>
    </w:p>
    <w:p w14:paraId="4646EF2D" w14:textId="77777777" w:rsidR="005D56E4" w:rsidRDefault="005D56E4" w:rsidP="005D56E4">
      <w:pPr>
        <w:pStyle w:val="BodyText"/>
      </w:pPr>
    </w:p>
    <w:p w14:paraId="2A526186" w14:textId="77777777" w:rsidR="005D56E4" w:rsidRDefault="005D56E4" w:rsidP="005D56E4">
      <w:pPr>
        <w:pStyle w:val="BodyText"/>
        <w:spacing w:before="54"/>
      </w:pPr>
    </w:p>
    <w:p w14:paraId="357412CB" w14:textId="77777777" w:rsidR="005D56E4" w:rsidRDefault="005D56E4" w:rsidP="005D56E4">
      <w:pPr>
        <w:tabs>
          <w:tab w:val="left" w:pos="6159"/>
        </w:tabs>
        <w:spacing w:before="1"/>
        <w:ind w:left="567"/>
        <w:rPr>
          <w:b/>
          <w:sz w:val="24"/>
          <w:szCs w:val="24"/>
        </w:rPr>
      </w:pPr>
      <w:r>
        <w:rPr>
          <w:b/>
          <w:color w:val="923634"/>
          <w:sz w:val="24"/>
          <w:szCs w:val="24"/>
        </w:rPr>
        <w:t>Project</w:t>
      </w:r>
      <w:r>
        <w:rPr>
          <w:b/>
          <w:color w:val="923634"/>
          <w:spacing w:val="2"/>
          <w:sz w:val="24"/>
          <w:szCs w:val="24"/>
        </w:rPr>
        <w:t xml:space="preserve"> </w:t>
      </w:r>
      <w:r>
        <w:rPr>
          <w:b/>
          <w:color w:val="923634"/>
          <w:spacing w:val="-2"/>
          <w:sz w:val="24"/>
          <w:szCs w:val="24"/>
        </w:rPr>
        <w:t>Guide</w:t>
      </w:r>
      <w:r>
        <w:rPr>
          <w:b/>
          <w:color w:val="923634"/>
          <w:sz w:val="24"/>
          <w:szCs w:val="24"/>
        </w:rPr>
        <w:tab/>
        <w:t xml:space="preserve"> </w:t>
      </w:r>
      <w:r>
        <w:rPr>
          <w:b/>
          <w:color w:val="923634"/>
          <w:sz w:val="24"/>
          <w:szCs w:val="24"/>
        </w:rPr>
        <w:tab/>
        <w:t>Head</w:t>
      </w:r>
      <w:r>
        <w:rPr>
          <w:b/>
          <w:color w:val="923634"/>
          <w:spacing w:val="11"/>
          <w:sz w:val="24"/>
          <w:szCs w:val="24"/>
        </w:rPr>
        <w:t xml:space="preserve"> </w:t>
      </w:r>
      <w:r>
        <w:rPr>
          <w:b/>
          <w:color w:val="923634"/>
          <w:sz w:val="24"/>
          <w:szCs w:val="24"/>
        </w:rPr>
        <w:t xml:space="preserve">of the </w:t>
      </w:r>
      <w:r>
        <w:rPr>
          <w:b/>
          <w:color w:val="923634"/>
          <w:spacing w:val="-2"/>
          <w:sz w:val="24"/>
          <w:szCs w:val="24"/>
        </w:rPr>
        <w:t>Department</w:t>
      </w:r>
    </w:p>
    <w:p w14:paraId="4101C9AB" w14:textId="77777777" w:rsidR="005D56E4" w:rsidRDefault="005D56E4" w:rsidP="005D56E4">
      <w:pPr>
        <w:pStyle w:val="BodyText"/>
        <w:tabs>
          <w:tab w:val="left" w:pos="6159"/>
        </w:tabs>
        <w:spacing w:before="46"/>
        <w:ind w:left="567"/>
      </w:pPr>
      <w:r>
        <w:t xml:space="preserve">Mrs. G L </w:t>
      </w:r>
      <w:proofErr w:type="spellStart"/>
      <w:r>
        <w:t>Narasamba</w:t>
      </w:r>
      <w:proofErr w:type="spellEnd"/>
      <w:r>
        <w:t xml:space="preserve"> </w:t>
      </w:r>
      <w:proofErr w:type="spellStart"/>
      <w:proofErr w:type="gramStart"/>
      <w:r>
        <w:t>vanguri</w:t>
      </w:r>
      <w:proofErr w:type="spellEnd"/>
      <w:r>
        <w:t xml:space="preserve">  ,</w:t>
      </w:r>
      <w:proofErr w:type="gramEnd"/>
      <w:r>
        <w:t xml:space="preserve"> </w:t>
      </w:r>
      <w:proofErr w:type="spellStart"/>
      <w:proofErr w:type="gramStart"/>
      <w:r>
        <w:t>M.Tech</w:t>
      </w:r>
      <w:proofErr w:type="spellEnd"/>
      <w:r>
        <w:t>.,(</w:t>
      </w:r>
      <w:proofErr w:type="spellStart"/>
      <w:r>
        <w:t>Ph.D</w:t>
      </w:r>
      <w:proofErr w:type="spellEnd"/>
      <w:proofErr w:type="gramEnd"/>
      <w:r>
        <w:t>),</w:t>
      </w:r>
      <w:r>
        <w:tab/>
        <w:t xml:space="preserve"> </w:t>
      </w:r>
      <w:r>
        <w:tab/>
      </w:r>
      <w:proofErr w:type="spellStart"/>
      <w:r>
        <w:t>Dr.Naga</w:t>
      </w:r>
      <w:proofErr w:type="spellEnd"/>
      <w:r>
        <w:t xml:space="preserve"> </w:t>
      </w:r>
      <w:proofErr w:type="spellStart"/>
      <w:r>
        <w:t>bhargavi</w:t>
      </w:r>
      <w:proofErr w:type="spellEnd"/>
      <w:r>
        <w:t xml:space="preserve">, </w:t>
      </w:r>
      <w:proofErr w:type="spellStart"/>
      <w:proofErr w:type="gramStart"/>
      <w:r>
        <w:t>Ph.D</w:t>
      </w:r>
      <w:proofErr w:type="spellEnd"/>
      <w:proofErr w:type="gramEnd"/>
      <w:r>
        <w:t>,</w:t>
      </w:r>
    </w:p>
    <w:p w14:paraId="7CA26961" w14:textId="77777777" w:rsidR="005D56E4" w:rsidRDefault="005D56E4" w:rsidP="005D56E4">
      <w:pPr>
        <w:pStyle w:val="BodyText"/>
        <w:tabs>
          <w:tab w:val="left" w:pos="6159"/>
        </w:tabs>
        <w:spacing w:before="46"/>
        <w:ind w:left="567"/>
      </w:pPr>
      <w:r>
        <w:t>Assistant Professor,</w:t>
      </w:r>
      <w:r>
        <w:tab/>
        <w:t xml:space="preserve"> </w:t>
      </w:r>
      <w:r>
        <w:tab/>
        <w:t>Associate Professor,</w:t>
      </w:r>
    </w:p>
    <w:p w14:paraId="7DB19A48" w14:textId="77777777" w:rsidR="005D56E4" w:rsidRDefault="005D56E4" w:rsidP="005D56E4">
      <w:pPr>
        <w:pStyle w:val="BodyText"/>
        <w:tabs>
          <w:tab w:val="left" w:pos="6159"/>
        </w:tabs>
        <w:spacing w:before="46"/>
        <w:ind w:left="567"/>
      </w:pPr>
      <w:r>
        <w:t>Department of AI&amp;ML</w:t>
      </w:r>
      <w:r>
        <w:tab/>
        <w:t xml:space="preserve"> </w:t>
      </w:r>
      <w:r>
        <w:tab/>
        <w:t>Department of AI&amp;ML</w:t>
      </w:r>
    </w:p>
    <w:p w14:paraId="2178B9AA" w14:textId="77777777" w:rsidR="005D56E4" w:rsidRDefault="005D56E4" w:rsidP="005D56E4">
      <w:pPr>
        <w:pStyle w:val="BodyText"/>
        <w:tabs>
          <w:tab w:val="left" w:pos="6159"/>
        </w:tabs>
        <w:spacing w:before="46"/>
        <w:ind w:left="567"/>
      </w:pPr>
    </w:p>
    <w:p w14:paraId="310F6624" w14:textId="275FAF42" w:rsidR="005D56E4" w:rsidRDefault="005D56E4" w:rsidP="002F5B3D">
      <w:pPr>
        <w:pStyle w:val="Heading4"/>
        <w:ind w:left="0" w:firstLine="0"/>
      </w:pPr>
    </w:p>
    <w:p w14:paraId="1CD345F4" w14:textId="77777777" w:rsidR="005D56E4" w:rsidRDefault="005D56E4">
      <w:pPr>
        <w:widowControl/>
        <w:autoSpaceDE/>
        <w:autoSpaceDN/>
        <w:rPr>
          <w:b/>
          <w:bCs/>
          <w:sz w:val="26"/>
          <w:szCs w:val="26"/>
        </w:rPr>
      </w:pPr>
      <w:r>
        <w:br w:type="page"/>
      </w:r>
    </w:p>
    <w:p w14:paraId="1FA8BCCC" w14:textId="77777777" w:rsidR="002F5B3D" w:rsidRDefault="002F5B3D" w:rsidP="002F5B3D">
      <w:pPr>
        <w:pStyle w:val="Heading4"/>
        <w:ind w:left="0" w:firstLine="0"/>
        <w:sectPr w:rsidR="002F5B3D">
          <w:pgSz w:w="12240" w:h="15840"/>
          <w:pgMar w:top="1300" w:right="720" w:bottom="280" w:left="720" w:header="720" w:footer="720" w:gutter="0"/>
          <w:cols w:space="720"/>
        </w:sectPr>
      </w:pPr>
    </w:p>
    <w:p w14:paraId="02DEEA70" w14:textId="77777777" w:rsidR="00351567" w:rsidRDefault="00000000">
      <w:pPr>
        <w:spacing w:before="67"/>
        <w:ind w:left="754" w:right="400"/>
        <w:jc w:val="center"/>
        <w:rPr>
          <w:b/>
          <w:sz w:val="32"/>
        </w:rPr>
      </w:pPr>
      <w:r>
        <w:rPr>
          <w:b/>
          <w:spacing w:val="-2"/>
          <w:sz w:val="32"/>
          <w:u w:val="single"/>
        </w:rPr>
        <w:lastRenderedPageBreak/>
        <w:t>DECLARATION</w:t>
      </w:r>
    </w:p>
    <w:p w14:paraId="3CD48D73" w14:textId="77777777" w:rsidR="00351567" w:rsidRPr="00F656D2" w:rsidRDefault="00351567">
      <w:pPr>
        <w:pStyle w:val="BodyText"/>
        <w:spacing w:before="138"/>
        <w:rPr>
          <w:b/>
          <w:sz w:val="28"/>
          <w:szCs w:val="28"/>
        </w:rPr>
      </w:pPr>
    </w:p>
    <w:p w14:paraId="4143488D" w14:textId="206BC4DC" w:rsidR="00351567" w:rsidRPr="00F656D2" w:rsidRDefault="00000000">
      <w:pPr>
        <w:pStyle w:val="BodyText"/>
        <w:spacing w:line="276" w:lineRule="auto"/>
        <w:ind w:left="720" w:right="366"/>
        <w:jc w:val="both"/>
        <w:rPr>
          <w:sz w:val="28"/>
          <w:szCs w:val="28"/>
        </w:rPr>
      </w:pPr>
      <w:r w:rsidRPr="00F656D2">
        <w:rPr>
          <w:sz w:val="28"/>
          <w:szCs w:val="28"/>
        </w:rPr>
        <w:t>We hereby declare that the DBMS Capstone Project entitled "Software Management System" is a genuine work carried out by us. The database design, SQL implementation, queries and documentation presented in this report are our own work, completed under the guidance of</w:t>
      </w:r>
      <w:r w:rsidR="002F5B3D" w:rsidRPr="00F656D2">
        <w:rPr>
          <w:sz w:val="28"/>
          <w:szCs w:val="28"/>
        </w:rPr>
        <w:t xml:space="preserve"> </w:t>
      </w:r>
      <w:proofErr w:type="spellStart"/>
      <w:r w:rsidR="002F5B3D" w:rsidRPr="00F656D2">
        <w:rPr>
          <w:sz w:val="28"/>
          <w:szCs w:val="28"/>
        </w:rPr>
        <w:t>Ms</w:t>
      </w:r>
      <w:proofErr w:type="spellEnd"/>
      <w:r w:rsidR="002F5B3D" w:rsidRPr="00F656D2">
        <w:rPr>
          <w:sz w:val="28"/>
          <w:szCs w:val="28"/>
        </w:rPr>
        <w:t xml:space="preserve"> G L NARASAMBA VANGURI</w:t>
      </w:r>
      <w:r w:rsidRPr="00F656D2">
        <w:rPr>
          <w:sz w:val="28"/>
          <w:szCs w:val="28"/>
        </w:rPr>
        <w:t xml:space="preserve">, Department of Artificial Intelligence and Machine Learning, Aditya University, </w:t>
      </w:r>
      <w:proofErr w:type="spellStart"/>
      <w:r w:rsidRPr="00F656D2">
        <w:rPr>
          <w:sz w:val="28"/>
          <w:szCs w:val="28"/>
        </w:rPr>
        <w:t>Surampalem</w:t>
      </w:r>
      <w:proofErr w:type="spellEnd"/>
      <w:r w:rsidRPr="00F656D2">
        <w:rPr>
          <w:sz w:val="28"/>
          <w:szCs w:val="28"/>
        </w:rPr>
        <w:t>. We further declare that this work has not been submitted, in full or in part, for the award of any degree of this or any other educational institution.</w:t>
      </w:r>
    </w:p>
    <w:p w14:paraId="4D43168C" w14:textId="77777777" w:rsidR="00351567" w:rsidRDefault="00351567">
      <w:pPr>
        <w:pStyle w:val="BodyText"/>
      </w:pPr>
    </w:p>
    <w:p w14:paraId="21C4E415" w14:textId="77777777" w:rsidR="00351567" w:rsidRDefault="00351567">
      <w:pPr>
        <w:pStyle w:val="BodyText"/>
      </w:pPr>
    </w:p>
    <w:p w14:paraId="196ED0B3" w14:textId="77777777" w:rsidR="00351567" w:rsidRDefault="00351567">
      <w:pPr>
        <w:pStyle w:val="BodyText"/>
        <w:spacing w:before="244"/>
      </w:pPr>
    </w:p>
    <w:p w14:paraId="1A481911" w14:textId="77777777" w:rsidR="00BA2C01" w:rsidRDefault="00000000" w:rsidP="002F5B3D">
      <w:pPr>
        <w:pStyle w:val="Heading5"/>
        <w:ind w:right="358"/>
        <w:jc w:val="right"/>
        <w:rPr>
          <w:sz w:val="16"/>
          <w:szCs w:val="16"/>
        </w:rPr>
      </w:pPr>
      <w:r>
        <w:t>Project</w:t>
      </w:r>
      <w:r>
        <w:rPr>
          <w:spacing w:val="-13"/>
        </w:rPr>
        <w:t xml:space="preserve"> </w:t>
      </w:r>
      <w:r>
        <w:rPr>
          <w:spacing w:val="-2"/>
        </w:rPr>
        <w:t>Associates</w:t>
      </w:r>
      <w:r>
        <w:rPr>
          <w:sz w:val="16"/>
          <w:szCs w:val="16"/>
        </w:rPr>
        <w:t xml:space="preserve">  </w:t>
      </w:r>
    </w:p>
    <w:p w14:paraId="3978E10E" w14:textId="77777777" w:rsidR="00BA2C01" w:rsidRPr="00F656D2" w:rsidRDefault="00BA2C01" w:rsidP="002F5B3D">
      <w:pPr>
        <w:pStyle w:val="Heading5"/>
        <w:ind w:right="358"/>
        <w:jc w:val="right"/>
      </w:pPr>
    </w:p>
    <w:tbl>
      <w:tblPr>
        <w:tblW w:w="5233" w:type="dxa"/>
        <w:tblInd w:w="6150" w:type="dxa"/>
        <w:tblLayout w:type="fixed"/>
        <w:tblCellMar>
          <w:left w:w="0" w:type="dxa"/>
          <w:right w:w="0" w:type="dxa"/>
        </w:tblCellMar>
        <w:tblLook w:val="04A0" w:firstRow="1" w:lastRow="0" w:firstColumn="1" w:lastColumn="0" w:noHBand="0" w:noVBand="1"/>
      </w:tblPr>
      <w:tblGrid>
        <w:gridCol w:w="3152"/>
        <w:gridCol w:w="2081"/>
      </w:tblGrid>
      <w:tr w:rsidR="00F656D2" w14:paraId="69E71DF5" w14:textId="77777777" w:rsidTr="00F656D2">
        <w:trPr>
          <w:trHeight w:val="385"/>
        </w:trPr>
        <w:tc>
          <w:tcPr>
            <w:tcW w:w="3152" w:type="dxa"/>
          </w:tcPr>
          <w:p w14:paraId="70EEB669" w14:textId="77777777" w:rsidR="00F656D2" w:rsidRDefault="00F656D2" w:rsidP="002E6575">
            <w:pPr>
              <w:pStyle w:val="TableParagraph"/>
              <w:spacing w:line="266" w:lineRule="exact"/>
              <w:ind w:left="64"/>
              <w:rPr>
                <w:b/>
                <w:sz w:val="24"/>
                <w:szCs w:val="24"/>
              </w:rPr>
            </w:pPr>
            <w:r>
              <w:rPr>
                <w:b/>
                <w:color w:val="16365B"/>
                <w:sz w:val="24"/>
                <w:szCs w:val="24"/>
              </w:rPr>
              <w:t>CH. JAGA JEEVAN</w:t>
            </w:r>
          </w:p>
        </w:tc>
        <w:tc>
          <w:tcPr>
            <w:tcW w:w="2081" w:type="dxa"/>
          </w:tcPr>
          <w:p w14:paraId="10D8D81A" w14:textId="77777777" w:rsidR="00F656D2" w:rsidRDefault="00F656D2" w:rsidP="002E6575">
            <w:pPr>
              <w:pStyle w:val="TableParagraph"/>
              <w:spacing w:line="266" w:lineRule="exact"/>
              <w:ind w:left="9" w:right="27"/>
              <w:jc w:val="center"/>
              <w:rPr>
                <w:b/>
                <w:sz w:val="24"/>
                <w:szCs w:val="24"/>
              </w:rPr>
            </w:pPr>
            <w:r>
              <w:rPr>
                <w:b/>
                <w:color w:val="16365B"/>
                <w:spacing w:val="-2"/>
                <w:sz w:val="24"/>
                <w:szCs w:val="24"/>
              </w:rPr>
              <w:t>(25B11AI472)</w:t>
            </w:r>
          </w:p>
        </w:tc>
      </w:tr>
      <w:tr w:rsidR="00F656D2" w14:paraId="2D4B737E" w14:textId="77777777" w:rsidTr="00F656D2">
        <w:trPr>
          <w:trHeight w:val="499"/>
        </w:trPr>
        <w:tc>
          <w:tcPr>
            <w:tcW w:w="3152" w:type="dxa"/>
          </w:tcPr>
          <w:p w14:paraId="627528E7" w14:textId="77777777" w:rsidR="00F656D2" w:rsidRDefault="00F656D2" w:rsidP="002E6575">
            <w:pPr>
              <w:pStyle w:val="TableParagraph"/>
              <w:spacing w:before="104"/>
              <w:ind w:left="62"/>
              <w:rPr>
                <w:b/>
                <w:sz w:val="24"/>
                <w:szCs w:val="24"/>
              </w:rPr>
            </w:pPr>
            <w:r>
              <w:rPr>
                <w:b/>
                <w:color w:val="16365B"/>
                <w:sz w:val="24"/>
                <w:szCs w:val="24"/>
              </w:rPr>
              <w:t>P. BALARKANANDA</w:t>
            </w:r>
          </w:p>
        </w:tc>
        <w:tc>
          <w:tcPr>
            <w:tcW w:w="2081" w:type="dxa"/>
          </w:tcPr>
          <w:p w14:paraId="43AF0B25" w14:textId="77777777" w:rsidR="00F656D2" w:rsidRDefault="00F656D2" w:rsidP="002E6575">
            <w:pPr>
              <w:pStyle w:val="TableParagraph"/>
              <w:spacing w:before="104"/>
              <w:ind w:left="27" w:right="18"/>
              <w:jc w:val="center"/>
              <w:rPr>
                <w:b/>
                <w:sz w:val="24"/>
                <w:szCs w:val="24"/>
              </w:rPr>
            </w:pPr>
            <w:r>
              <w:rPr>
                <w:b/>
                <w:color w:val="16365B"/>
                <w:spacing w:val="-2"/>
                <w:sz w:val="24"/>
                <w:szCs w:val="24"/>
              </w:rPr>
              <w:t>(26B21AI876)</w:t>
            </w:r>
          </w:p>
        </w:tc>
      </w:tr>
      <w:tr w:rsidR="00F656D2" w14:paraId="03D3B9AC" w14:textId="77777777" w:rsidTr="00F656D2">
        <w:trPr>
          <w:trHeight w:val="497"/>
        </w:trPr>
        <w:tc>
          <w:tcPr>
            <w:tcW w:w="3152" w:type="dxa"/>
          </w:tcPr>
          <w:p w14:paraId="429A7593" w14:textId="77777777" w:rsidR="00F656D2" w:rsidRDefault="00F656D2" w:rsidP="002E6575">
            <w:pPr>
              <w:pStyle w:val="TableParagraph"/>
              <w:spacing w:before="103"/>
              <w:ind w:left="50"/>
              <w:rPr>
                <w:b/>
                <w:color w:val="16365B"/>
                <w:sz w:val="24"/>
                <w:szCs w:val="24"/>
              </w:rPr>
            </w:pPr>
            <w:r>
              <w:rPr>
                <w:b/>
                <w:color w:val="16365B"/>
                <w:sz w:val="24"/>
                <w:szCs w:val="24"/>
              </w:rPr>
              <w:t>R. TEJA</w:t>
            </w:r>
          </w:p>
          <w:p w14:paraId="3A9D6936" w14:textId="77777777" w:rsidR="00F656D2" w:rsidRDefault="00F656D2" w:rsidP="002E6575">
            <w:pPr>
              <w:pStyle w:val="TableParagraph"/>
              <w:spacing w:before="103"/>
              <w:ind w:left="50"/>
              <w:rPr>
                <w:b/>
                <w:sz w:val="24"/>
                <w:szCs w:val="24"/>
              </w:rPr>
            </w:pPr>
            <w:r>
              <w:rPr>
                <w:b/>
                <w:color w:val="16365B"/>
                <w:sz w:val="24"/>
                <w:szCs w:val="24"/>
              </w:rPr>
              <w:t>B. VENKATESH</w:t>
            </w:r>
          </w:p>
        </w:tc>
        <w:tc>
          <w:tcPr>
            <w:tcW w:w="2081" w:type="dxa"/>
          </w:tcPr>
          <w:p w14:paraId="43DA0A2B" w14:textId="77777777" w:rsidR="00F656D2" w:rsidRDefault="00F656D2" w:rsidP="002E6575">
            <w:pPr>
              <w:pStyle w:val="TableParagraph"/>
              <w:spacing w:before="103"/>
              <w:ind w:left="14" w:right="18"/>
              <w:jc w:val="center"/>
              <w:rPr>
                <w:b/>
                <w:color w:val="16365B"/>
                <w:spacing w:val="-2"/>
                <w:sz w:val="24"/>
                <w:szCs w:val="24"/>
              </w:rPr>
            </w:pPr>
            <w:r>
              <w:rPr>
                <w:b/>
                <w:color w:val="16365B"/>
                <w:spacing w:val="-2"/>
                <w:sz w:val="24"/>
                <w:szCs w:val="24"/>
              </w:rPr>
              <w:t>(26B21AIA23)</w:t>
            </w:r>
          </w:p>
          <w:p w14:paraId="1EC4ED63" w14:textId="77777777" w:rsidR="00F656D2" w:rsidRDefault="00F656D2" w:rsidP="002E6575">
            <w:pPr>
              <w:pStyle w:val="TableParagraph"/>
              <w:spacing w:before="103"/>
              <w:ind w:left="14" w:right="18"/>
              <w:jc w:val="center"/>
              <w:rPr>
                <w:b/>
                <w:sz w:val="24"/>
                <w:szCs w:val="24"/>
              </w:rPr>
            </w:pPr>
            <w:r>
              <w:rPr>
                <w:b/>
                <w:color w:val="16365B"/>
                <w:spacing w:val="-2"/>
                <w:sz w:val="24"/>
                <w:szCs w:val="24"/>
              </w:rPr>
              <w:t>(26B21AI136)</w:t>
            </w:r>
          </w:p>
        </w:tc>
      </w:tr>
    </w:tbl>
    <w:p w14:paraId="66D8010E" w14:textId="3201A06E" w:rsidR="00351567" w:rsidRPr="00BA6ED1" w:rsidRDefault="00000000">
      <w:pPr>
        <w:pStyle w:val="BodyText"/>
        <w:spacing w:line="312" w:lineRule="auto"/>
        <w:ind w:right="7089"/>
      </w:pPr>
      <w:r w:rsidRPr="00BA6ED1">
        <w:t>Date:</w:t>
      </w:r>
      <w:r w:rsidRPr="00BA6ED1">
        <w:rPr>
          <w:spacing w:val="8"/>
        </w:rPr>
        <w:t xml:space="preserve"> </w:t>
      </w:r>
      <w:r w:rsidRPr="00BA6ED1">
        <w:t>14</w:t>
      </w:r>
      <w:r w:rsidRPr="00BA6ED1">
        <w:rPr>
          <w:spacing w:val="-15"/>
        </w:rPr>
        <w:t xml:space="preserve"> </w:t>
      </w:r>
      <w:r w:rsidRPr="00BA6ED1">
        <w:t>September</w:t>
      </w:r>
      <w:r w:rsidRPr="00BA6ED1">
        <w:rPr>
          <w:spacing w:val="-15"/>
        </w:rPr>
        <w:t xml:space="preserve"> </w:t>
      </w:r>
      <w:r w:rsidRPr="00BA6ED1">
        <w:t xml:space="preserve">2026 </w:t>
      </w:r>
    </w:p>
    <w:p w14:paraId="07AD723F" w14:textId="77777777" w:rsidR="00351567" w:rsidRDefault="00000000" w:rsidP="002F5B3D">
      <w:pPr>
        <w:pStyle w:val="BodyText"/>
        <w:spacing w:line="312" w:lineRule="auto"/>
        <w:ind w:right="7089"/>
      </w:pPr>
      <w:r>
        <w:t xml:space="preserve">Place: </w:t>
      </w:r>
      <w:proofErr w:type="spellStart"/>
      <w:r>
        <w:t>Surampalem</w:t>
      </w:r>
      <w:proofErr w:type="spellEnd"/>
    </w:p>
    <w:p w14:paraId="01096333" w14:textId="4B0DC1BA" w:rsidR="002F5B3D" w:rsidRDefault="002F5B3D" w:rsidP="00BA2C01">
      <w:pPr>
        <w:pStyle w:val="BodyText"/>
        <w:spacing w:before="201" w:line="381" w:lineRule="auto"/>
        <w:ind w:left="7425" w:right="356" w:firstLine="770"/>
        <w:jc w:val="right"/>
      </w:pPr>
      <w:r>
        <w:t xml:space="preserve">                                                                                                                                   </w:t>
      </w:r>
    </w:p>
    <w:p w14:paraId="24048D8A" w14:textId="602F55D2" w:rsidR="00351567" w:rsidRDefault="00351567">
      <w:pPr>
        <w:pStyle w:val="BodyText"/>
        <w:spacing w:line="312" w:lineRule="auto"/>
        <w:sectPr w:rsidR="00351567">
          <w:pgSz w:w="12240" w:h="15840"/>
          <w:pgMar w:top="1300" w:right="720" w:bottom="280" w:left="720" w:header="720" w:footer="720" w:gutter="0"/>
          <w:cols w:space="720"/>
        </w:sectPr>
      </w:pPr>
    </w:p>
    <w:p w14:paraId="5DB6B8E1" w14:textId="77777777" w:rsidR="00351567" w:rsidRDefault="00000000">
      <w:pPr>
        <w:pStyle w:val="Heading1"/>
        <w:ind w:left="752"/>
      </w:pPr>
      <w:r>
        <w:rPr>
          <w:spacing w:val="-2"/>
        </w:rPr>
        <w:lastRenderedPageBreak/>
        <w:t>ACKNOWLEDGEMENT</w:t>
      </w:r>
    </w:p>
    <w:p w14:paraId="45DF7019" w14:textId="77777777" w:rsidR="00351567" w:rsidRDefault="00351567">
      <w:pPr>
        <w:pStyle w:val="BodyText"/>
        <w:spacing w:before="46"/>
        <w:rPr>
          <w:b/>
          <w:sz w:val="32"/>
        </w:rPr>
      </w:pPr>
    </w:p>
    <w:p w14:paraId="27DC3930" w14:textId="77777777" w:rsidR="00351567" w:rsidRDefault="00000000">
      <w:pPr>
        <w:pStyle w:val="BodyText"/>
        <w:spacing w:line="276" w:lineRule="auto"/>
        <w:ind w:left="720" w:right="367"/>
        <w:jc w:val="both"/>
      </w:pPr>
      <w:r>
        <w:t>It is with immense pleasure that we express our indebted gratitude to our project guide Mr. T. Srinivasulu, Department of Artificial Intelligence and Machine Learning, who guided us throughout the capstone project. We are thankful for the constant encouragement and valuable suggestions received at every review stage.</w:t>
      </w:r>
    </w:p>
    <w:p w14:paraId="468AB291" w14:textId="77777777" w:rsidR="00351567" w:rsidRDefault="00000000">
      <w:pPr>
        <w:pStyle w:val="BodyText"/>
        <w:spacing w:before="120" w:line="278" w:lineRule="auto"/>
        <w:ind w:left="720" w:right="368"/>
        <w:jc w:val="both"/>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51F12D21" w14:textId="77777777" w:rsidR="00351567" w:rsidRDefault="00000000">
      <w:pPr>
        <w:pStyle w:val="BodyText"/>
        <w:spacing w:before="116" w:line="276" w:lineRule="auto"/>
        <w:ind w:left="720" w:right="363"/>
        <w:jc w:val="both"/>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2C5D3DA1" w14:textId="77777777" w:rsidR="00351567" w:rsidRDefault="00000000">
      <w:pPr>
        <w:pStyle w:val="BodyText"/>
        <w:spacing w:before="116" w:line="280" w:lineRule="auto"/>
        <w:ind w:left="720" w:right="367"/>
        <w:jc w:val="both"/>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10121FE2" w14:textId="77777777" w:rsidR="00351567" w:rsidRDefault="00351567">
      <w:pPr>
        <w:pStyle w:val="BodyText"/>
      </w:pPr>
    </w:p>
    <w:p w14:paraId="225DE523" w14:textId="77777777" w:rsidR="00351567" w:rsidRDefault="00351567">
      <w:pPr>
        <w:pStyle w:val="BodyText"/>
      </w:pPr>
    </w:p>
    <w:p w14:paraId="072C46DC" w14:textId="77777777" w:rsidR="00351567" w:rsidRDefault="00351567">
      <w:pPr>
        <w:pStyle w:val="BodyText"/>
      </w:pPr>
    </w:p>
    <w:p w14:paraId="48A722EA" w14:textId="77777777" w:rsidR="00351567" w:rsidRDefault="00351567">
      <w:pPr>
        <w:pStyle w:val="BodyText"/>
      </w:pPr>
    </w:p>
    <w:p w14:paraId="4EF33F4D" w14:textId="77777777" w:rsidR="00351567" w:rsidRDefault="00351567">
      <w:pPr>
        <w:pStyle w:val="BodyText"/>
      </w:pPr>
    </w:p>
    <w:p w14:paraId="64D05412" w14:textId="77777777" w:rsidR="00351567" w:rsidRDefault="00351567">
      <w:pPr>
        <w:pStyle w:val="BodyText"/>
        <w:spacing w:before="89"/>
      </w:pPr>
    </w:p>
    <w:p w14:paraId="27363458" w14:textId="77777777" w:rsidR="00351567" w:rsidRDefault="00000000">
      <w:pPr>
        <w:pStyle w:val="Heading5"/>
        <w:ind w:right="358"/>
        <w:jc w:val="right"/>
      </w:pPr>
      <w:r>
        <w:t>Project</w:t>
      </w:r>
      <w:r>
        <w:rPr>
          <w:spacing w:val="-13"/>
        </w:rPr>
        <w:t xml:space="preserve"> </w:t>
      </w:r>
      <w:r>
        <w:rPr>
          <w:spacing w:val="-2"/>
        </w:rPr>
        <w:t>Associates</w:t>
      </w:r>
    </w:p>
    <w:p w14:paraId="7AF72201" w14:textId="77777777" w:rsidR="00BA2C01" w:rsidRPr="00BA2C01" w:rsidRDefault="00BA2C01" w:rsidP="00BA2C01">
      <w:pPr>
        <w:pStyle w:val="Heading5"/>
        <w:ind w:right="358"/>
        <w:jc w:val="right"/>
      </w:pPr>
    </w:p>
    <w:tbl>
      <w:tblPr>
        <w:tblW w:w="5233" w:type="dxa"/>
        <w:tblInd w:w="6040" w:type="dxa"/>
        <w:tblLayout w:type="fixed"/>
        <w:tblCellMar>
          <w:left w:w="0" w:type="dxa"/>
          <w:right w:w="0" w:type="dxa"/>
        </w:tblCellMar>
        <w:tblLook w:val="04A0" w:firstRow="1" w:lastRow="0" w:firstColumn="1" w:lastColumn="0" w:noHBand="0" w:noVBand="1"/>
      </w:tblPr>
      <w:tblGrid>
        <w:gridCol w:w="3152"/>
        <w:gridCol w:w="2081"/>
      </w:tblGrid>
      <w:tr w:rsidR="00F656D2" w14:paraId="6DC3CEBD" w14:textId="77777777" w:rsidTr="00F656D2">
        <w:trPr>
          <w:trHeight w:val="385"/>
        </w:trPr>
        <w:tc>
          <w:tcPr>
            <w:tcW w:w="3152" w:type="dxa"/>
          </w:tcPr>
          <w:p w14:paraId="6C86B2A1" w14:textId="77777777" w:rsidR="00F656D2" w:rsidRDefault="00F656D2" w:rsidP="002E6575">
            <w:pPr>
              <w:pStyle w:val="TableParagraph"/>
              <w:spacing w:line="266" w:lineRule="exact"/>
              <w:ind w:left="64"/>
              <w:rPr>
                <w:b/>
                <w:sz w:val="24"/>
                <w:szCs w:val="24"/>
              </w:rPr>
            </w:pPr>
            <w:r>
              <w:rPr>
                <w:b/>
                <w:color w:val="16365B"/>
                <w:sz w:val="24"/>
                <w:szCs w:val="24"/>
              </w:rPr>
              <w:t>CH. JAGA JEEVAN</w:t>
            </w:r>
          </w:p>
        </w:tc>
        <w:tc>
          <w:tcPr>
            <w:tcW w:w="2081" w:type="dxa"/>
          </w:tcPr>
          <w:p w14:paraId="067FBEB5" w14:textId="77777777" w:rsidR="00F656D2" w:rsidRDefault="00F656D2" w:rsidP="002E6575">
            <w:pPr>
              <w:pStyle w:val="TableParagraph"/>
              <w:spacing w:line="266" w:lineRule="exact"/>
              <w:ind w:left="9" w:right="27"/>
              <w:jc w:val="center"/>
              <w:rPr>
                <w:b/>
                <w:sz w:val="24"/>
                <w:szCs w:val="24"/>
              </w:rPr>
            </w:pPr>
            <w:r>
              <w:rPr>
                <w:b/>
                <w:color w:val="16365B"/>
                <w:spacing w:val="-2"/>
                <w:sz w:val="24"/>
                <w:szCs w:val="24"/>
              </w:rPr>
              <w:t>(25B11AI472)</w:t>
            </w:r>
          </w:p>
        </w:tc>
      </w:tr>
      <w:tr w:rsidR="00F656D2" w14:paraId="7EA1751A" w14:textId="77777777" w:rsidTr="00F656D2">
        <w:trPr>
          <w:trHeight w:val="499"/>
        </w:trPr>
        <w:tc>
          <w:tcPr>
            <w:tcW w:w="3152" w:type="dxa"/>
          </w:tcPr>
          <w:p w14:paraId="0BDF1037" w14:textId="77777777" w:rsidR="00F656D2" w:rsidRDefault="00F656D2" w:rsidP="002E6575">
            <w:pPr>
              <w:pStyle w:val="TableParagraph"/>
              <w:spacing w:before="104"/>
              <w:ind w:left="62"/>
              <w:rPr>
                <w:b/>
                <w:sz w:val="24"/>
                <w:szCs w:val="24"/>
              </w:rPr>
            </w:pPr>
            <w:r>
              <w:rPr>
                <w:b/>
                <w:color w:val="16365B"/>
                <w:sz w:val="24"/>
                <w:szCs w:val="24"/>
              </w:rPr>
              <w:t>P. BALARKANANDA</w:t>
            </w:r>
          </w:p>
        </w:tc>
        <w:tc>
          <w:tcPr>
            <w:tcW w:w="2081" w:type="dxa"/>
          </w:tcPr>
          <w:p w14:paraId="077DC2A9" w14:textId="77777777" w:rsidR="00F656D2" w:rsidRDefault="00F656D2" w:rsidP="002E6575">
            <w:pPr>
              <w:pStyle w:val="TableParagraph"/>
              <w:spacing w:before="104"/>
              <w:ind w:left="27" w:right="18"/>
              <w:jc w:val="center"/>
              <w:rPr>
                <w:b/>
                <w:sz w:val="24"/>
                <w:szCs w:val="24"/>
              </w:rPr>
            </w:pPr>
            <w:r>
              <w:rPr>
                <w:b/>
                <w:color w:val="16365B"/>
                <w:spacing w:val="-2"/>
                <w:sz w:val="24"/>
                <w:szCs w:val="24"/>
              </w:rPr>
              <w:t>(26B21AI876)</w:t>
            </w:r>
          </w:p>
        </w:tc>
      </w:tr>
      <w:tr w:rsidR="00F656D2" w14:paraId="06AB4F59" w14:textId="77777777" w:rsidTr="00F656D2">
        <w:trPr>
          <w:trHeight w:val="497"/>
        </w:trPr>
        <w:tc>
          <w:tcPr>
            <w:tcW w:w="3152" w:type="dxa"/>
          </w:tcPr>
          <w:p w14:paraId="131670FE" w14:textId="77777777" w:rsidR="00F656D2" w:rsidRDefault="00F656D2" w:rsidP="002E6575">
            <w:pPr>
              <w:pStyle w:val="TableParagraph"/>
              <w:spacing w:before="103"/>
              <w:ind w:left="50"/>
              <w:rPr>
                <w:b/>
                <w:color w:val="16365B"/>
                <w:sz w:val="24"/>
                <w:szCs w:val="24"/>
              </w:rPr>
            </w:pPr>
            <w:r>
              <w:rPr>
                <w:b/>
                <w:color w:val="16365B"/>
                <w:sz w:val="24"/>
                <w:szCs w:val="24"/>
              </w:rPr>
              <w:t>R. TEJA</w:t>
            </w:r>
          </w:p>
          <w:p w14:paraId="5EF96E34" w14:textId="77777777" w:rsidR="00F656D2" w:rsidRDefault="00F656D2" w:rsidP="002E6575">
            <w:pPr>
              <w:pStyle w:val="TableParagraph"/>
              <w:spacing w:before="103"/>
              <w:ind w:left="50"/>
              <w:rPr>
                <w:b/>
                <w:sz w:val="24"/>
                <w:szCs w:val="24"/>
              </w:rPr>
            </w:pPr>
            <w:r>
              <w:rPr>
                <w:b/>
                <w:color w:val="16365B"/>
                <w:sz w:val="24"/>
                <w:szCs w:val="24"/>
              </w:rPr>
              <w:t>B. VENKATESH</w:t>
            </w:r>
          </w:p>
        </w:tc>
        <w:tc>
          <w:tcPr>
            <w:tcW w:w="2081" w:type="dxa"/>
          </w:tcPr>
          <w:p w14:paraId="2205A7FE" w14:textId="77777777" w:rsidR="00F656D2" w:rsidRDefault="00F656D2" w:rsidP="002E6575">
            <w:pPr>
              <w:pStyle w:val="TableParagraph"/>
              <w:spacing w:before="103"/>
              <w:ind w:left="14" w:right="18"/>
              <w:jc w:val="center"/>
              <w:rPr>
                <w:b/>
                <w:color w:val="16365B"/>
                <w:spacing w:val="-2"/>
                <w:sz w:val="24"/>
                <w:szCs w:val="24"/>
              </w:rPr>
            </w:pPr>
            <w:r>
              <w:rPr>
                <w:b/>
                <w:color w:val="16365B"/>
                <w:spacing w:val="-2"/>
                <w:sz w:val="24"/>
                <w:szCs w:val="24"/>
              </w:rPr>
              <w:t>(26B21AIA23)</w:t>
            </w:r>
          </w:p>
          <w:p w14:paraId="4E0A92B7" w14:textId="77777777" w:rsidR="00F656D2" w:rsidRDefault="00F656D2" w:rsidP="002E6575">
            <w:pPr>
              <w:pStyle w:val="TableParagraph"/>
              <w:spacing w:before="103"/>
              <w:ind w:left="14" w:right="18"/>
              <w:jc w:val="center"/>
              <w:rPr>
                <w:b/>
                <w:sz w:val="24"/>
                <w:szCs w:val="24"/>
              </w:rPr>
            </w:pPr>
            <w:r>
              <w:rPr>
                <w:b/>
                <w:color w:val="16365B"/>
                <w:spacing w:val="-2"/>
                <w:sz w:val="24"/>
                <w:szCs w:val="24"/>
              </w:rPr>
              <w:t>(26B21AI136)</w:t>
            </w:r>
          </w:p>
        </w:tc>
      </w:tr>
    </w:tbl>
    <w:p w14:paraId="1210B6D3" w14:textId="77777777" w:rsidR="00351567" w:rsidRDefault="00351567">
      <w:pPr>
        <w:pStyle w:val="BodyText"/>
        <w:spacing w:line="381" w:lineRule="auto"/>
        <w:jc w:val="right"/>
        <w:sectPr w:rsidR="00351567">
          <w:pgSz w:w="12240" w:h="15840"/>
          <w:pgMar w:top="1300" w:right="720" w:bottom="280" w:left="720" w:header="720" w:footer="720" w:gutter="0"/>
          <w:cols w:space="720"/>
        </w:sectPr>
      </w:pPr>
    </w:p>
    <w:p w14:paraId="26428602" w14:textId="77777777" w:rsidR="00351567" w:rsidRDefault="00000000">
      <w:pPr>
        <w:pStyle w:val="Heading1"/>
        <w:spacing w:before="99"/>
      </w:pPr>
      <w:r>
        <w:rPr>
          <w:spacing w:val="-2"/>
        </w:rPr>
        <w:lastRenderedPageBreak/>
        <w:t>ADITYA</w:t>
      </w:r>
      <w:r>
        <w:rPr>
          <w:spacing w:val="-13"/>
        </w:rPr>
        <w:t xml:space="preserve"> </w:t>
      </w:r>
      <w:r>
        <w:rPr>
          <w:spacing w:val="-2"/>
        </w:rPr>
        <w:t>UNIVERSITY</w:t>
      </w:r>
    </w:p>
    <w:p w14:paraId="611BCDE5" w14:textId="77777777" w:rsidR="00351567" w:rsidRDefault="00000000">
      <w:pPr>
        <w:pStyle w:val="BodyText"/>
        <w:spacing w:before="114"/>
        <w:ind w:left="757" w:right="400"/>
        <w:jc w:val="center"/>
      </w:pPr>
      <w:proofErr w:type="spellStart"/>
      <w:r>
        <w:rPr>
          <w:spacing w:val="-2"/>
        </w:rPr>
        <w:t>Surampalem</w:t>
      </w:r>
      <w:proofErr w:type="spellEnd"/>
    </w:p>
    <w:p w14:paraId="02B6BBDD" w14:textId="77777777" w:rsidR="00351567" w:rsidRDefault="00000000">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3751AF74" w14:textId="77777777" w:rsidR="00351567" w:rsidRDefault="00351567">
      <w:pPr>
        <w:pStyle w:val="BodyText"/>
        <w:spacing w:before="4"/>
      </w:pPr>
    </w:p>
    <w:p w14:paraId="53C4C863" w14:textId="77777777" w:rsidR="00351567" w:rsidRDefault="00000000">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3F48673D" w14:textId="390A7F03" w:rsidR="00351567" w:rsidRDefault="00000000">
      <w:pPr>
        <w:pStyle w:val="Heading3"/>
      </w:pPr>
      <w:r>
        <w:t>Project</w:t>
      </w:r>
      <w:r>
        <w:rPr>
          <w:spacing w:val="-15"/>
        </w:rPr>
        <w:t xml:space="preserve"> </w:t>
      </w:r>
      <w:r>
        <w:t>Documentation</w:t>
      </w:r>
      <w:r>
        <w:rPr>
          <w:spacing w:val="-16"/>
        </w:rPr>
        <w:t xml:space="preserve"> </w:t>
      </w:r>
      <w:r>
        <w:rPr>
          <w:spacing w:val="-2"/>
        </w:rPr>
        <w:t>Report</w:t>
      </w:r>
    </w:p>
    <w:p w14:paraId="57AD70DE" w14:textId="77777777" w:rsidR="00351567" w:rsidRDefault="00351567">
      <w:pPr>
        <w:pStyle w:val="BodyText"/>
        <w:rPr>
          <w:b/>
          <w:sz w:val="20"/>
        </w:rPr>
      </w:pPr>
    </w:p>
    <w:p w14:paraId="33CFC918" w14:textId="62B75C4C" w:rsidR="00351567" w:rsidRDefault="00BA6ED1">
      <w:pPr>
        <w:pStyle w:val="BodyText"/>
        <w:rPr>
          <w:b/>
          <w:sz w:val="20"/>
        </w:rPr>
      </w:pPr>
      <w:r>
        <w:rPr>
          <w:noProof/>
        </w:rPr>
        <mc:AlternateContent>
          <mc:Choice Requires="wpg">
            <w:drawing>
              <wp:anchor distT="0" distB="0" distL="0" distR="0" simplePos="0" relativeHeight="251644416" behindDoc="1" locked="0" layoutInCell="1" allowOverlap="1" wp14:anchorId="1592CF7B" wp14:editId="16F38485">
                <wp:simplePos x="0" y="0"/>
                <wp:positionH relativeFrom="page">
                  <wp:posOffset>893618</wp:posOffset>
                </wp:positionH>
                <wp:positionV relativeFrom="paragraph">
                  <wp:posOffset>40755</wp:posOffset>
                </wp:positionV>
                <wp:extent cx="6209747" cy="3309778"/>
                <wp:effectExtent l="0" t="0" r="635" b="0"/>
                <wp:wrapNone/>
                <wp:docPr id="4" name="Group 4"/>
                <wp:cNvGraphicFramePr/>
                <a:graphic xmlns:a="http://schemas.openxmlformats.org/drawingml/2006/main">
                  <a:graphicData uri="http://schemas.microsoft.com/office/word/2010/wordprocessingGroup">
                    <wpg:wgp>
                      <wpg:cNvGrpSpPr/>
                      <wpg:grpSpPr>
                        <a:xfrm>
                          <a:off x="0" y="0"/>
                          <a:ext cx="6209747" cy="3309778"/>
                          <a:chOff x="0" y="233171"/>
                          <a:chExt cx="6210300" cy="3309835"/>
                        </a:xfrm>
                      </wpg:grpSpPr>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noAutofit/>
                        </wps:bodyPr>
                      </wps:wsp>
                      <wps:wsp>
                        <wps:cNvPr id="7" name="Textbox 7"/>
                        <wps:cNvSpPr txBox="1"/>
                        <wps:spPr>
                          <a:xfrm>
                            <a:off x="1475174" y="324511"/>
                            <a:ext cx="4122560" cy="213466"/>
                          </a:xfrm>
                          <a:prstGeom prst="rect">
                            <a:avLst/>
                          </a:prstGeom>
                        </wps:spPr>
                        <wps:txbx>
                          <w:txbxContent>
                            <w:p w14:paraId="18F73957" w14:textId="1457FF8C" w:rsidR="00351567" w:rsidRPr="009A029D" w:rsidRDefault="00000000">
                              <w:pPr>
                                <w:spacing w:line="287" w:lineRule="exact"/>
                                <w:rPr>
                                  <w:sz w:val="32"/>
                                  <w:szCs w:val="28"/>
                                </w:rPr>
                              </w:pPr>
                              <w:r w:rsidRPr="009A029D">
                                <w:rPr>
                                  <w:sz w:val="32"/>
                                  <w:szCs w:val="28"/>
                                </w:rPr>
                                <w:t>Project</w:t>
                              </w:r>
                              <w:r w:rsidRPr="009A029D">
                                <w:rPr>
                                  <w:spacing w:val="-15"/>
                                  <w:sz w:val="32"/>
                                  <w:szCs w:val="28"/>
                                </w:rPr>
                                <w:t xml:space="preserve"> </w:t>
                              </w:r>
                              <w:r w:rsidRPr="009A029D">
                                <w:rPr>
                                  <w:sz w:val="32"/>
                                  <w:szCs w:val="28"/>
                                </w:rPr>
                                <w:t>Title:</w:t>
                              </w:r>
                              <w:r w:rsidR="009A029D">
                                <w:rPr>
                                  <w:spacing w:val="-15"/>
                                  <w:sz w:val="32"/>
                                  <w:szCs w:val="28"/>
                                </w:rPr>
                                <w:t xml:space="preserve"> </w:t>
                              </w:r>
                              <w:r w:rsidR="00C8549D">
                                <w:rPr>
                                  <w:spacing w:val="-15"/>
                                  <w:sz w:val="32"/>
                                  <w:szCs w:val="28"/>
                                </w:rPr>
                                <w:t>Software</w:t>
                              </w:r>
                              <w:r w:rsidRPr="009A029D">
                                <w:rPr>
                                  <w:spacing w:val="-15"/>
                                  <w:sz w:val="32"/>
                                  <w:szCs w:val="28"/>
                                </w:rPr>
                                <w:t xml:space="preserve"> </w:t>
                              </w:r>
                              <w:r w:rsidRPr="009A029D">
                                <w:rPr>
                                  <w:sz w:val="32"/>
                                  <w:szCs w:val="28"/>
                                </w:rPr>
                                <w:t>Management</w:t>
                              </w:r>
                              <w:r w:rsidRPr="009A029D">
                                <w:rPr>
                                  <w:spacing w:val="-12"/>
                                  <w:sz w:val="32"/>
                                  <w:szCs w:val="28"/>
                                </w:rPr>
                                <w:t xml:space="preserve"> </w:t>
                              </w:r>
                              <w:r w:rsidRPr="009A029D">
                                <w:rPr>
                                  <w:spacing w:val="-2"/>
                                  <w:sz w:val="32"/>
                                  <w:szCs w:val="28"/>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6AF34972" w14:textId="77777777" w:rsidR="00351567" w:rsidRDefault="00000000">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77B22162" w14:textId="77777777" w:rsidR="00351567"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7B7A457" w14:textId="77777777" w:rsidR="00351567" w:rsidRDefault="00000000">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464252B6" w14:textId="77777777" w:rsidR="00351567"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3E28D496" w14:textId="77777777" w:rsidR="00351567"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54D3FCB9" w14:textId="77777777" w:rsidR="00351567" w:rsidRDefault="00000000">
                              <w:pPr>
                                <w:spacing w:before="43"/>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https://github.com/pbalarkananda-cpu/SOFTWARE-MANAGEMENT-SYSYTEM.git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592CF7B" id="Group 4" o:spid="_x0000_s1026" style="position:absolute;margin-left:70.35pt;margin-top:3.2pt;width:488.95pt;height:260.6pt;z-index:-251672064;mso-wrap-distance-left:0;mso-wrap-distance-right:0;mso-position-horizontal-relative:page;mso-width-relative:margin;mso-height-relative:margin" coordorigin=",2331" coordsize="62103,3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">
                <v:shape id="Graphic 6" o:spid="_x0000_s1027"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8" type="#_x0000_t202" style="position:absolute;left:14751;top:3245;width:4122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8F73957" w14:textId="1457FF8C" w:rsidR="00351567" w:rsidRPr="009A029D" w:rsidRDefault="00000000">
                        <w:pPr>
                          <w:spacing w:line="287" w:lineRule="exact"/>
                          <w:rPr>
                            <w:sz w:val="32"/>
                            <w:szCs w:val="28"/>
                          </w:rPr>
                        </w:pPr>
                        <w:r w:rsidRPr="009A029D">
                          <w:rPr>
                            <w:sz w:val="32"/>
                            <w:szCs w:val="28"/>
                          </w:rPr>
                          <w:t>Project</w:t>
                        </w:r>
                        <w:r w:rsidRPr="009A029D">
                          <w:rPr>
                            <w:spacing w:val="-15"/>
                            <w:sz w:val="32"/>
                            <w:szCs w:val="28"/>
                          </w:rPr>
                          <w:t xml:space="preserve"> </w:t>
                        </w:r>
                        <w:r w:rsidRPr="009A029D">
                          <w:rPr>
                            <w:sz w:val="32"/>
                            <w:szCs w:val="28"/>
                          </w:rPr>
                          <w:t>Title:</w:t>
                        </w:r>
                        <w:r w:rsidR="009A029D">
                          <w:rPr>
                            <w:spacing w:val="-15"/>
                            <w:sz w:val="32"/>
                            <w:szCs w:val="28"/>
                          </w:rPr>
                          <w:t xml:space="preserve"> </w:t>
                        </w:r>
                        <w:r w:rsidR="00C8549D">
                          <w:rPr>
                            <w:spacing w:val="-15"/>
                            <w:sz w:val="32"/>
                            <w:szCs w:val="28"/>
                          </w:rPr>
                          <w:t>Software</w:t>
                        </w:r>
                        <w:r w:rsidRPr="009A029D">
                          <w:rPr>
                            <w:spacing w:val="-15"/>
                            <w:sz w:val="32"/>
                            <w:szCs w:val="28"/>
                          </w:rPr>
                          <w:t xml:space="preserve"> </w:t>
                        </w:r>
                        <w:r w:rsidRPr="009A029D">
                          <w:rPr>
                            <w:sz w:val="32"/>
                            <w:szCs w:val="28"/>
                          </w:rPr>
                          <w:t>Management</w:t>
                        </w:r>
                        <w:r w:rsidRPr="009A029D">
                          <w:rPr>
                            <w:spacing w:val="-12"/>
                            <w:sz w:val="32"/>
                            <w:szCs w:val="28"/>
                          </w:rPr>
                          <w:t xml:space="preserve"> </w:t>
                        </w:r>
                        <w:r w:rsidRPr="009A029D">
                          <w:rPr>
                            <w:spacing w:val="-2"/>
                            <w:sz w:val="32"/>
                            <w:szCs w:val="28"/>
                          </w:rPr>
                          <w:t>System</w:t>
                        </w:r>
                      </w:p>
                    </w:txbxContent>
                  </v:textbox>
                </v:shape>
                <v:shape id="Textbox 8" o:spid="_x0000_s1029"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AF34972" w14:textId="77777777" w:rsidR="00351567" w:rsidRDefault="00000000">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0"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7B22162" w14:textId="77777777" w:rsidR="00351567"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7B7A457" w14:textId="77777777" w:rsidR="00351567" w:rsidRDefault="00000000">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1"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64252B6" w14:textId="77777777" w:rsidR="00351567"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2"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E28D496" w14:textId="77777777" w:rsidR="00351567"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3"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4D3FCB9" w14:textId="77777777" w:rsidR="00351567" w:rsidRDefault="00000000">
                        <w:pPr>
                          <w:spacing w:before="43"/>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https://github.com/pbalarkananda-cpu/SOFTWARE-MANAGEMENT-SYSYTEM.git</w:t>
                        </w:r>
                      </w:p>
                    </w:txbxContent>
                  </v:textbox>
                </v:shape>
                <w10:wrap anchorx="page"/>
              </v:group>
            </w:pict>
          </mc:Fallback>
        </mc:AlternateContent>
      </w:r>
    </w:p>
    <w:p w14:paraId="45626C65" w14:textId="412644F5" w:rsidR="00351567" w:rsidRDefault="00351567">
      <w:pPr>
        <w:pStyle w:val="BodyText"/>
        <w:rPr>
          <w:b/>
          <w:sz w:val="20"/>
        </w:rPr>
      </w:pPr>
    </w:p>
    <w:p w14:paraId="6BE52DE3" w14:textId="64ABA3C0" w:rsidR="00351567" w:rsidRDefault="00351567">
      <w:pPr>
        <w:pStyle w:val="BodyText"/>
        <w:rPr>
          <w:b/>
          <w:sz w:val="20"/>
        </w:rPr>
      </w:pPr>
    </w:p>
    <w:p w14:paraId="521E5D71" w14:textId="13EC67F7" w:rsidR="00351567" w:rsidRDefault="00351567">
      <w:pPr>
        <w:pStyle w:val="BodyText"/>
        <w:rPr>
          <w:b/>
          <w:sz w:val="20"/>
        </w:rPr>
      </w:pPr>
    </w:p>
    <w:p w14:paraId="71F39B2E" w14:textId="77777777" w:rsidR="00351567" w:rsidRDefault="00351567">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41"/>
        <w:gridCol w:w="5167"/>
        <w:gridCol w:w="3098"/>
      </w:tblGrid>
      <w:tr w:rsidR="00351567" w14:paraId="48D64B60" w14:textId="77777777">
        <w:trPr>
          <w:trHeight w:val="311"/>
        </w:trPr>
        <w:tc>
          <w:tcPr>
            <w:tcW w:w="1241" w:type="dxa"/>
            <w:shd w:val="clear" w:color="auto" w:fill="D8E1F2"/>
          </w:tcPr>
          <w:p w14:paraId="29951977" w14:textId="77777777" w:rsidR="00351567" w:rsidRDefault="00000000">
            <w:pPr>
              <w:pStyle w:val="TableParagraph"/>
              <w:spacing w:before="20"/>
              <w:ind w:left="25" w:right="9"/>
              <w:jc w:val="center"/>
              <w:rPr>
                <w:b/>
              </w:rPr>
            </w:pPr>
            <w:proofErr w:type="spellStart"/>
            <w:proofErr w:type="gramStart"/>
            <w:r>
              <w:rPr>
                <w:b/>
                <w:spacing w:val="-4"/>
              </w:rPr>
              <w:t>S.No</w:t>
            </w:r>
            <w:proofErr w:type="spellEnd"/>
            <w:proofErr w:type="gramEnd"/>
          </w:p>
        </w:tc>
        <w:tc>
          <w:tcPr>
            <w:tcW w:w="5167" w:type="dxa"/>
            <w:shd w:val="clear" w:color="auto" w:fill="D8E1F2"/>
          </w:tcPr>
          <w:p w14:paraId="57FEB77B" w14:textId="77777777" w:rsidR="00351567" w:rsidRDefault="00000000">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61D1CDF0" w14:textId="77777777" w:rsidR="00351567" w:rsidRDefault="00000000">
            <w:pPr>
              <w:pStyle w:val="TableParagraph"/>
              <w:spacing w:before="20"/>
              <w:ind w:left="21" w:right="2"/>
              <w:jc w:val="center"/>
              <w:rPr>
                <w:b/>
              </w:rPr>
            </w:pPr>
            <w:r>
              <w:rPr>
                <w:b/>
              </w:rPr>
              <w:t>Roll</w:t>
            </w:r>
            <w:r>
              <w:rPr>
                <w:b/>
                <w:spacing w:val="-5"/>
              </w:rPr>
              <w:t xml:space="preserve"> </w:t>
            </w:r>
            <w:r>
              <w:rPr>
                <w:b/>
                <w:spacing w:val="-2"/>
              </w:rPr>
              <w:t>Number</w:t>
            </w:r>
          </w:p>
        </w:tc>
      </w:tr>
      <w:tr w:rsidR="00351567" w14:paraId="32BEB40E" w14:textId="77777777">
        <w:trPr>
          <w:trHeight w:val="314"/>
        </w:trPr>
        <w:tc>
          <w:tcPr>
            <w:tcW w:w="1241" w:type="dxa"/>
          </w:tcPr>
          <w:p w14:paraId="60167DE3" w14:textId="77777777" w:rsidR="00351567" w:rsidRDefault="00000000">
            <w:pPr>
              <w:pStyle w:val="TableParagraph"/>
              <w:spacing w:before="20"/>
              <w:ind w:left="25"/>
              <w:jc w:val="center"/>
            </w:pPr>
            <w:r>
              <w:rPr>
                <w:spacing w:val="-10"/>
              </w:rPr>
              <w:t>1</w:t>
            </w:r>
          </w:p>
        </w:tc>
        <w:tc>
          <w:tcPr>
            <w:tcW w:w="5167" w:type="dxa"/>
          </w:tcPr>
          <w:p w14:paraId="59E84967" w14:textId="77777777" w:rsidR="00351567" w:rsidRDefault="00000000">
            <w:pPr>
              <w:pStyle w:val="TableParagraph"/>
              <w:spacing w:before="20"/>
            </w:pPr>
            <w:r>
              <w:t>P BALARKANANDA</w:t>
            </w:r>
          </w:p>
        </w:tc>
        <w:tc>
          <w:tcPr>
            <w:tcW w:w="3098" w:type="dxa"/>
          </w:tcPr>
          <w:p w14:paraId="3F54C963" w14:textId="77777777" w:rsidR="00351567" w:rsidRDefault="00000000">
            <w:pPr>
              <w:pStyle w:val="TableParagraph"/>
              <w:spacing w:before="20"/>
              <w:ind w:left="21" w:right="4"/>
              <w:jc w:val="center"/>
            </w:pPr>
            <w:r>
              <w:rPr>
                <w:spacing w:val="-2"/>
              </w:rPr>
              <w:t>25B11AI876</w:t>
            </w:r>
          </w:p>
        </w:tc>
      </w:tr>
      <w:tr w:rsidR="00351567" w14:paraId="573C6330" w14:textId="77777777">
        <w:trPr>
          <w:trHeight w:val="311"/>
        </w:trPr>
        <w:tc>
          <w:tcPr>
            <w:tcW w:w="1241" w:type="dxa"/>
          </w:tcPr>
          <w:p w14:paraId="590E55CD" w14:textId="77777777" w:rsidR="00351567" w:rsidRDefault="00000000">
            <w:pPr>
              <w:pStyle w:val="TableParagraph"/>
              <w:spacing w:before="20"/>
              <w:ind w:left="25"/>
              <w:jc w:val="center"/>
            </w:pPr>
            <w:r>
              <w:rPr>
                <w:spacing w:val="-10"/>
              </w:rPr>
              <w:t>2</w:t>
            </w:r>
          </w:p>
        </w:tc>
        <w:tc>
          <w:tcPr>
            <w:tcW w:w="5167" w:type="dxa"/>
          </w:tcPr>
          <w:p w14:paraId="15FE75B6" w14:textId="77777777" w:rsidR="00351567" w:rsidRDefault="00000000">
            <w:pPr>
              <w:pStyle w:val="TableParagraph"/>
              <w:spacing w:before="20"/>
            </w:pPr>
            <w:proofErr w:type="gramStart"/>
            <w:r>
              <w:t>R.TEJA</w:t>
            </w:r>
            <w:proofErr w:type="gramEnd"/>
          </w:p>
        </w:tc>
        <w:tc>
          <w:tcPr>
            <w:tcW w:w="3098" w:type="dxa"/>
          </w:tcPr>
          <w:p w14:paraId="5DF69198" w14:textId="77777777" w:rsidR="00351567" w:rsidRDefault="00000000">
            <w:pPr>
              <w:pStyle w:val="TableParagraph"/>
              <w:spacing w:before="20"/>
              <w:ind w:left="21" w:right="7"/>
              <w:jc w:val="center"/>
            </w:pPr>
            <w:r>
              <w:rPr>
                <w:spacing w:val="-2"/>
              </w:rPr>
              <w:t>25B11AIA23</w:t>
            </w:r>
          </w:p>
        </w:tc>
      </w:tr>
      <w:tr w:rsidR="00351567" w14:paraId="1A855001" w14:textId="77777777">
        <w:trPr>
          <w:trHeight w:val="311"/>
        </w:trPr>
        <w:tc>
          <w:tcPr>
            <w:tcW w:w="1241" w:type="dxa"/>
          </w:tcPr>
          <w:p w14:paraId="42B602A7" w14:textId="77777777" w:rsidR="00351567" w:rsidRDefault="00000000">
            <w:pPr>
              <w:pStyle w:val="TableParagraph"/>
              <w:spacing w:before="17"/>
              <w:ind w:left="25"/>
              <w:jc w:val="center"/>
            </w:pPr>
            <w:r>
              <w:rPr>
                <w:spacing w:val="-10"/>
              </w:rPr>
              <w:t>3</w:t>
            </w:r>
          </w:p>
        </w:tc>
        <w:tc>
          <w:tcPr>
            <w:tcW w:w="5167" w:type="dxa"/>
          </w:tcPr>
          <w:p w14:paraId="5B908ED1" w14:textId="77777777" w:rsidR="00351567" w:rsidRDefault="00000000">
            <w:pPr>
              <w:pStyle w:val="TableParagraph"/>
              <w:spacing w:before="17"/>
            </w:pPr>
            <w:proofErr w:type="gramStart"/>
            <w:r>
              <w:t>B.VENKATESH</w:t>
            </w:r>
            <w:proofErr w:type="gramEnd"/>
          </w:p>
        </w:tc>
        <w:tc>
          <w:tcPr>
            <w:tcW w:w="3098" w:type="dxa"/>
          </w:tcPr>
          <w:p w14:paraId="53C3D313" w14:textId="77777777" w:rsidR="00351567" w:rsidRDefault="00000000">
            <w:pPr>
              <w:pStyle w:val="TableParagraph"/>
              <w:spacing w:before="17"/>
              <w:ind w:left="21" w:right="4"/>
              <w:jc w:val="center"/>
            </w:pPr>
            <w:r>
              <w:rPr>
                <w:spacing w:val="-2"/>
              </w:rPr>
              <w:t>25B11AI136</w:t>
            </w:r>
          </w:p>
        </w:tc>
      </w:tr>
      <w:tr w:rsidR="00351567" w14:paraId="7760A6D8" w14:textId="77777777">
        <w:trPr>
          <w:trHeight w:val="314"/>
        </w:trPr>
        <w:tc>
          <w:tcPr>
            <w:tcW w:w="1241" w:type="dxa"/>
          </w:tcPr>
          <w:p w14:paraId="075AF083" w14:textId="77777777" w:rsidR="00351567" w:rsidRDefault="00000000">
            <w:pPr>
              <w:pStyle w:val="TableParagraph"/>
              <w:spacing w:before="20"/>
              <w:ind w:left="25"/>
              <w:jc w:val="center"/>
            </w:pPr>
            <w:r>
              <w:rPr>
                <w:spacing w:val="-10"/>
              </w:rPr>
              <w:t>4</w:t>
            </w:r>
          </w:p>
        </w:tc>
        <w:tc>
          <w:tcPr>
            <w:tcW w:w="5167" w:type="dxa"/>
          </w:tcPr>
          <w:p w14:paraId="46C98344" w14:textId="77777777" w:rsidR="00351567" w:rsidRDefault="00000000">
            <w:pPr>
              <w:pStyle w:val="TableParagraph"/>
              <w:spacing w:before="20"/>
            </w:pPr>
            <w:r>
              <w:t>C JAGA JEEVAN</w:t>
            </w:r>
          </w:p>
        </w:tc>
        <w:tc>
          <w:tcPr>
            <w:tcW w:w="3098" w:type="dxa"/>
          </w:tcPr>
          <w:p w14:paraId="3BBDB1F4" w14:textId="77777777" w:rsidR="00351567" w:rsidRDefault="00000000">
            <w:pPr>
              <w:pStyle w:val="TableParagraph"/>
              <w:spacing w:before="20"/>
              <w:ind w:left="21" w:right="6"/>
              <w:jc w:val="center"/>
            </w:pPr>
            <w:r>
              <w:rPr>
                <w:spacing w:val="-2"/>
              </w:rPr>
              <w:t>25B11AI472</w:t>
            </w:r>
          </w:p>
        </w:tc>
      </w:tr>
    </w:tbl>
    <w:p w14:paraId="51ED9811" w14:textId="77777777" w:rsidR="00351567" w:rsidRDefault="00351567">
      <w:pPr>
        <w:pStyle w:val="TableParagraph"/>
        <w:jc w:val="center"/>
        <w:sectPr w:rsidR="00351567">
          <w:pgSz w:w="12240" w:h="15840"/>
          <w:pgMar w:top="1820" w:right="720" w:bottom="280" w:left="720" w:header="720" w:footer="720" w:gutter="0"/>
          <w:cols w:space="720"/>
        </w:sectPr>
      </w:pPr>
    </w:p>
    <w:p w14:paraId="22EF97B9" w14:textId="77777777" w:rsidR="00351567" w:rsidRDefault="00000000">
      <w:pPr>
        <w:pStyle w:val="Heading1"/>
        <w:numPr>
          <w:ilvl w:val="0"/>
          <w:numId w:val="3"/>
        </w:numPr>
        <w:tabs>
          <w:tab w:val="left" w:pos="4866"/>
        </w:tabs>
        <w:spacing w:before="69"/>
        <w:ind w:left="4866" w:right="0" w:hanging="318"/>
        <w:jc w:val="left"/>
      </w:pPr>
      <w:r>
        <w:rPr>
          <w:spacing w:val="-2"/>
        </w:rPr>
        <w:lastRenderedPageBreak/>
        <w:t>ABSTRACT</w:t>
      </w:r>
    </w:p>
    <w:p w14:paraId="5C9C5BFD" w14:textId="77777777" w:rsidR="00351567" w:rsidRDefault="00351567">
      <w:pPr>
        <w:pStyle w:val="BodyText"/>
        <w:spacing w:before="6"/>
        <w:rPr>
          <w:b/>
          <w:sz w:val="32"/>
        </w:rPr>
      </w:pPr>
    </w:p>
    <w:p w14:paraId="7581D332" w14:textId="77777777" w:rsidR="00351567" w:rsidRDefault="00000000">
      <w:pPr>
        <w:spacing w:line="276" w:lineRule="auto"/>
        <w:ind w:left="720"/>
        <w:rPr>
          <w:sz w:val="24"/>
        </w:rPr>
      </w:pPr>
      <w:r>
        <w:t>The Software Management System is a relational database project designed to manage software projects, clients, employees, modules, tasks, and issue tracking in one organized system.</w:t>
      </w:r>
    </w:p>
    <w:p w14:paraId="109020A6" w14:textId="77777777" w:rsidR="00351567" w:rsidRDefault="00000000">
      <w:pPr>
        <w:tabs>
          <w:tab w:val="left" w:pos="1324"/>
          <w:tab w:val="left" w:pos="2222"/>
          <w:tab w:val="left" w:pos="3215"/>
          <w:tab w:val="left" w:pos="3645"/>
          <w:tab w:val="left" w:pos="4159"/>
          <w:tab w:val="left" w:pos="4871"/>
          <w:tab w:val="left" w:pos="5867"/>
          <w:tab w:val="left" w:pos="6918"/>
          <w:tab w:val="left" w:pos="8220"/>
          <w:tab w:val="left" w:pos="9527"/>
        </w:tabs>
        <w:spacing w:before="119" w:line="276" w:lineRule="auto"/>
        <w:ind w:left="720" w:right="357"/>
        <w:rPr>
          <w:sz w:val="24"/>
        </w:rPr>
      </w:pPr>
      <w:r>
        <w:t>The system consists of six main entities: Client, Employee, Project, Module, Task, and Issue, connected through foreign-key relationships to maintain data consistency across project planning, assignment, monitoring, and support activities.</w:t>
      </w:r>
    </w:p>
    <w:p w14:paraId="044140F9" w14:textId="6A929FDB" w:rsidR="00351567" w:rsidRDefault="008E49AF">
      <w:pPr>
        <w:ind w:left="720"/>
        <w:rPr>
          <w:sz w:val="20"/>
        </w:rPr>
      </w:pPr>
      <w:r>
        <w:rPr>
          <w:noProof/>
          <w:sz w:val="20"/>
        </w:rPr>
        <mc:AlternateContent>
          <mc:Choice Requires="wps">
            <w:drawing>
              <wp:inline distT="0" distB="0" distL="0" distR="0" wp14:anchorId="160B7764" wp14:editId="047DABEE">
                <wp:extent cx="6021994" cy="5661869"/>
                <wp:effectExtent l="0" t="0" r="0" b="0"/>
                <wp:docPr id="1377411208" name="Textbox 15"/>
                <wp:cNvGraphicFramePr/>
                <a:graphic xmlns:a="http://schemas.openxmlformats.org/drawingml/2006/main">
                  <a:graphicData uri="http://schemas.microsoft.com/office/word/2010/wordprocessingShape">
                    <wps:wsp>
                      <wps:cNvSpPr txBox="1"/>
                      <wps:spPr>
                        <a:xfrm>
                          <a:off x="0" y="0"/>
                          <a:ext cx="6021994" cy="5661869"/>
                        </a:xfrm>
                        <a:prstGeom prst="rect">
                          <a:avLst/>
                        </a:prstGeom>
                      </wps:spPr>
                      <wps:txbx>
                        <w:txbxContent>
                          <w:p w14:paraId="1D182CAC" w14:textId="77777777" w:rsidR="00351567" w:rsidRDefault="00000000">
                            <w:pPr>
                              <w:spacing w:before="6"/>
                              <w:rPr>
                                <w:sz w:val="24"/>
                              </w:rPr>
                            </w:pPr>
                            <w:r>
                              <w:rPr>
                                <w:spacing w:val="-2"/>
                                <w:sz w:val="24"/>
                              </w:rPr>
                              <w:t>integrity.</w:t>
                            </w:r>
                          </w:p>
                          <w:p w14:paraId="43768F23" w14:textId="77777777" w:rsidR="00351567" w:rsidRDefault="00000000">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365E0496" w14:textId="0ED91B5A" w:rsidR="00351567" w:rsidRDefault="00000000">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r>
                              <w:rPr>
                                <w:b/>
                                <w:sz w:val="24"/>
                              </w:rPr>
                              <w:t>joins, aggregate functions, GROUP BY/HAVING, subqueries, and reporting operation</w:t>
                            </w:r>
                          </w:p>
                        </w:txbxContent>
                      </wps:txbx>
                      <wps:bodyPr wrap="square" lIns="0" tIns="0" rIns="0" bIns="0" rtlCol="0">
                        <a:noAutofit/>
                      </wps:bodyPr>
                    </wps:wsp>
                  </a:graphicData>
                </a:graphic>
              </wp:inline>
            </w:drawing>
          </mc:Choice>
          <mc:Fallback>
            <w:pict>
              <v:shape w14:anchorId="160B7764" id="Textbox 15" o:spid="_x0000_s1034" type="#_x0000_t202" style="width:474.15pt;height:4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" filled="f" stroked="f">
                <v:textbox inset="0,0,0,0">
                  <w:txbxContent>
                    <w:p w14:paraId="1D182CAC" w14:textId="77777777" w:rsidR="00351567" w:rsidRDefault="00000000">
                      <w:pPr>
                        <w:spacing w:before="6"/>
                        <w:rPr>
                          <w:sz w:val="24"/>
                        </w:rPr>
                      </w:pPr>
                      <w:r>
                        <w:rPr>
                          <w:spacing w:val="-2"/>
                          <w:sz w:val="24"/>
                        </w:rPr>
                        <w:t>integrity.</w:t>
                      </w:r>
                    </w:p>
                    <w:p w14:paraId="43768F23" w14:textId="77777777" w:rsidR="00351567" w:rsidRDefault="00000000">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365E0496" w14:textId="0ED91B5A" w:rsidR="00351567" w:rsidRDefault="00000000">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r>
                        <w:rPr>
                          <w:b/>
                          <w:sz w:val="24"/>
                        </w:rPr>
                        <w:t>joins, aggregate functions, GROUP BY/HAVING, subqueries, and reporting operation</w:t>
                      </w:r>
                    </w:p>
                  </w:txbxContent>
                </v:textbox>
                <w10:anchorlock/>
              </v:shape>
            </w:pict>
          </mc:Fallback>
        </mc:AlternateContent>
      </w:r>
    </w:p>
    <w:p w14:paraId="56663A91" w14:textId="77777777" w:rsidR="00351567" w:rsidRDefault="00351567">
      <w:pPr>
        <w:rPr>
          <w:sz w:val="20"/>
        </w:rPr>
        <w:sectPr w:rsidR="00351567">
          <w:pgSz w:w="12240" w:h="15840"/>
          <w:pgMar w:top="1300" w:right="720" w:bottom="280" w:left="720" w:header="720" w:footer="720" w:gutter="0"/>
          <w:cols w:space="720"/>
        </w:sectPr>
      </w:pPr>
    </w:p>
    <w:p w14:paraId="2AE1A9AA" w14:textId="6824974B" w:rsidR="00351567" w:rsidRDefault="00000000">
      <w:pPr>
        <w:pStyle w:val="Heading1"/>
        <w:ind w:left="752"/>
      </w:pPr>
      <w:r>
        <w:lastRenderedPageBreak/>
        <w:t>TABLE</w:t>
      </w:r>
      <w:r>
        <w:rPr>
          <w:spacing w:val="-16"/>
        </w:rPr>
        <w:t xml:space="preserve"> </w:t>
      </w:r>
      <w:r>
        <w:t>OF</w:t>
      </w:r>
      <w:r>
        <w:rPr>
          <w:spacing w:val="-15"/>
        </w:rPr>
        <w:t xml:space="preserve"> </w:t>
      </w:r>
      <w:r>
        <w:rPr>
          <w:spacing w:val="-2"/>
        </w:rPr>
        <w:t>CONTENTS</w:t>
      </w:r>
    </w:p>
    <w:tbl>
      <w:tblPr>
        <w:tblpPr w:leftFromText="180" w:rightFromText="180" w:vertAnchor="text" w:horzAnchor="margin" w:tblpXSpec="center" w:tblpY="38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6"/>
        <w:gridCol w:w="6842"/>
        <w:gridCol w:w="1512"/>
      </w:tblGrid>
      <w:tr w:rsidR="005F0F2F" w14:paraId="3295FD19" w14:textId="77777777" w:rsidTr="005F0F2F">
        <w:trPr>
          <w:trHeight w:val="273"/>
        </w:trPr>
        <w:tc>
          <w:tcPr>
            <w:tcW w:w="1296" w:type="dxa"/>
            <w:shd w:val="clear" w:color="auto" w:fill="D8E1F2"/>
          </w:tcPr>
          <w:p w14:paraId="47EE4D18" w14:textId="77777777" w:rsidR="005F0F2F" w:rsidRDefault="005F0F2F" w:rsidP="005F0F2F">
            <w:pPr>
              <w:pStyle w:val="TableParagraph"/>
              <w:spacing w:before="0" w:line="249" w:lineRule="exact"/>
              <w:ind w:left="28" w:right="6"/>
              <w:jc w:val="center"/>
              <w:rPr>
                <w:b/>
              </w:rPr>
            </w:pPr>
            <w:r>
              <w:rPr>
                <w:b/>
                <w:spacing w:val="-2"/>
              </w:rPr>
              <w:t>Chapter</w:t>
            </w:r>
          </w:p>
        </w:tc>
        <w:tc>
          <w:tcPr>
            <w:tcW w:w="6842" w:type="dxa"/>
            <w:shd w:val="clear" w:color="auto" w:fill="D8E1F2"/>
          </w:tcPr>
          <w:p w14:paraId="1C105B27" w14:textId="77777777" w:rsidR="005F0F2F" w:rsidRDefault="005F0F2F" w:rsidP="005F0F2F">
            <w:pPr>
              <w:pStyle w:val="TableParagraph"/>
              <w:spacing w:before="0" w:line="249" w:lineRule="exact"/>
              <w:ind w:left="19"/>
              <w:jc w:val="center"/>
              <w:rPr>
                <w:b/>
              </w:rPr>
            </w:pPr>
            <w:r>
              <w:rPr>
                <w:b/>
                <w:spacing w:val="-2"/>
              </w:rPr>
              <w:t>Title</w:t>
            </w:r>
          </w:p>
        </w:tc>
        <w:tc>
          <w:tcPr>
            <w:tcW w:w="1512" w:type="dxa"/>
            <w:shd w:val="clear" w:color="auto" w:fill="D8E1F2"/>
          </w:tcPr>
          <w:p w14:paraId="3A859AF2" w14:textId="77777777" w:rsidR="005F0F2F" w:rsidRDefault="005F0F2F" w:rsidP="005F0F2F">
            <w:pPr>
              <w:pStyle w:val="TableParagraph"/>
              <w:spacing w:before="0" w:line="249" w:lineRule="exact"/>
              <w:ind w:left="29" w:right="2"/>
              <w:jc w:val="center"/>
              <w:rPr>
                <w:b/>
              </w:rPr>
            </w:pPr>
            <w:r>
              <w:rPr>
                <w:b/>
              </w:rPr>
              <w:t xml:space="preserve">Page </w:t>
            </w:r>
            <w:r>
              <w:rPr>
                <w:b/>
                <w:spacing w:val="-5"/>
              </w:rPr>
              <w:t>No.</w:t>
            </w:r>
          </w:p>
        </w:tc>
      </w:tr>
      <w:tr w:rsidR="005F0F2F" w14:paraId="4B5C5762" w14:textId="77777777" w:rsidTr="005F0F2F">
        <w:trPr>
          <w:trHeight w:val="292"/>
        </w:trPr>
        <w:tc>
          <w:tcPr>
            <w:tcW w:w="1296" w:type="dxa"/>
          </w:tcPr>
          <w:p w14:paraId="3F1B70FD" w14:textId="77777777" w:rsidR="005F0F2F" w:rsidRDefault="005F0F2F" w:rsidP="005F0F2F">
            <w:pPr>
              <w:pStyle w:val="TableParagraph"/>
              <w:spacing w:before="0"/>
              <w:ind w:left="0"/>
              <w:rPr>
                <w:sz w:val="20"/>
              </w:rPr>
            </w:pPr>
          </w:p>
        </w:tc>
        <w:tc>
          <w:tcPr>
            <w:tcW w:w="6842" w:type="dxa"/>
          </w:tcPr>
          <w:p w14:paraId="1ACA69A3" w14:textId="77777777" w:rsidR="005F0F2F" w:rsidRDefault="005F0F2F" w:rsidP="005F0F2F">
            <w:pPr>
              <w:pStyle w:val="TableParagraph"/>
              <w:spacing w:before="1"/>
            </w:pPr>
            <w:r>
              <w:rPr>
                <w:spacing w:val="-2"/>
              </w:rPr>
              <w:t>Certificate</w:t>
            </w:r>
          </w:p>
        </w:tc>
        <w:tc>
          <w:tcPr>
            <w:tcW w:w="1512" w:type="dxa"/>
          </w:tcPr>
          <w:p w14:paraId="62434FE1" w14:textId="77777777" w:rsidR="005F0F2F" w:rsidRDefault="005F0F2F" w:rsidP="005F0F2F">
            <w:pPr>
              <w:pStyle w:val="TableParagraph"/>
              <w:spacing w:before="1"/>
              <w:ind w:left="29" w:right="3"/>
              <w:jc w:val="center"/>
            </w:pPr>
            <w:proofErr w:type="spellStart"/>
            <w:r>
              <w:rPr>
                <w:spacing w:val="-10"/>
              </w:rPr>
              <w:t>i</w:t>
            </w:r>
            <w:proofErr w:type="spellEnd"/>
          </w:p>
        </w:tc>
      </w:tr>
      <w:tr w:rsidR="005F0F2F" w14:paraId="02730126" w14:textId="77777777" w:rsidTr="005F0F2F">
        <w:trPr>
          <w:trHeight w:val="297"/>
        </w:trPr>
        <w:tc>
          <w:tcPr>
            <w:tcW w:w="1296" w:type="dxa"/>
          </w:tcPr>
          <w:p w14:paraId="309132FA" w14:textId="77777777" w:rsidR="005F0F2F" w:rsidRDefault="005F0F2F" w:rsidP="005F0F2F">
            <w:pPr>
              <w:pStyle w:val="TableParagraph"/>
              <w:spacing w:before="0"/>
              <w:ind w:left="0"/>
            </w:pPr>
          </w:p>
        </w:tc>
        <w:tc>
          <w:tcPr>
            <w:tcW w:w="6842" w:type="dxa"/>
          </w:tcPr>
          <w:p w14:paraId="4D5D7BA2" w14:textId="77777777" w:rsidR="005F0F2F" w:rsidRDefault="005F0F2F" w:rsidP="005F0F2F">
            <w:pPr>
              <w:pStyle w:val="TableParagraph"/>
              <w:spacing w:before="3"/>
            </w:pPr>
            <w:r>
              <w:rPr>
                <w:spacing w:val="-2"/>
              </w:rPr>
              <w:t>Declaration</w:t>
            </w:r>
          </w:p>
        </w:tc>
        <w:tc>
          <w:tcPr>
            <w:tcW w:w="1512" w:type="dxa"/>
          </w:tcPr>
          <w:p w14:paraId="165CD563" w14:textId="77777777" w:rsidR="005F0F2F" w:rsidRDefault="005F0F2F" w:rsidP="005F0F2F">
            <w:pPr>
              <w:pStyle w:val="TableParagraph"/>
              <w:spacing w:before="3"/>
              <w:ind w:left="29" w:right="6"/>
              <w:jc w:val="center"/>
            </w:pPr>
            <w:r>
              <w:rPr>
                <w:spacing w:val="-5"/>
              </w:rPr>
              <w:t>ii</w:t>
            </w:r>
          </w:p>
        </w:tc>
      </w:tr>
      <w:tr w:rsidR="005F0F2F" w14:paraId="56EA8D0E" w14:textId="77777777" w:rsidTr="005F0F2F">
        <w:trPr>
          <w:trHeight w:val="294"/>
        </w:trPr>
        <w:tc>
          <w:tcPr>
            <w:tcW w:w="1296" w:type="dxa"/>
          </w:tcPr>
          <w:p w14:paraId="10FFBB8A" w14:textId="77777777" w:rsidR="005F0F2F" w:rsidRDefault="005F0F2F" w:rsidP="005F0F2F">
            <w:pPr>
              <w:pStyle w:val="TableParagraph"/>
              <w:spacing w:before="0"/>
              <w:ind w:left="0"/>
            </w:pPr>
          </w:p>
        </w:tc>
        <w:tc>
          <w:tcPr>
            <w:tcW w:w="6842" w:type="dxa"/>
          </w:tcPr>
          <w:p w14:paraId="3DCA6178" w14:textId="77777777" w:rsidR="005F0F2F" w:rsidRDefault="005F0F2F" w:rsidP="005F0F2F">
            <w:pPr>
              <w:pStyle w:val="TableParagraph"/>
              <w:spacing w:before="1"/>
            </w:pPr>
            <w:r>
              <w:rPr>
                <w:spacing w:val="-2"/>
              </w:rPr>
              <w:t>Acknowledgement</w:t>
            </w:r>
          </w:p>
        </w:tc>
        <w:tc>
          <w:tcPr>
            <w:tcW w:w="1512" w:type="dxa"/>
          </w:tcPr>
          <w:p w14:paraId="180A1C40" w14:textId="77777777" w:rsidR="005F0F2F" w:rsidRDefault="005F0F2F" w:rsidP="005F0F2F">
            <w:pPr>
              <w:pStyle w:val="TableParagraph"/>
              <w:spacing w:before="1"/>
              <w:ind w:left="29" w:right="4"/>
              <w:jc w:val="center"/>
            </w:pPr>
            <w:r>
              <w:rPr>
                <w:spacing w:val="-5"/>
              </w:rPr>
              <w:t>iii</w:t>
            </w:r>
          </w:p>
        </w:tc>
      </w:tr>
      <w:tr w:rsidR="005F0F2F" w14:paraId="4701A661" w14:textId="77777777" w:rsidTr="005F0F2F">
        <w:trPr>
          <w:trHeight w:val="297"/>
        </w:trPr>
        <w:tc>
          <w:tcPr>
            <w:tcW w:w="1296" w:type="dxa"/>
          </w:tcPr>
          <w:p w14:paraId="7F3228B3" w14:textId="77777777" w:rsidR="005F0F2F" w:rsidRDefault="005F0F2F" w:rsidP="005F0F2F">
            <w:pPr>
              <w:pStyle w:val="TableParagraph"/>
              <w:spacing w:before="0"/>
              <w:ind w:left="0"/>
            </w:pPr>
          </w:p>
        </w:tc>
        <w:tc>
          <w:tcPr>
            <w:tcW w:w="6842" w:type="dxa"/>
          </w:tcPr>
          <w:p w14:paraId="42505A55" w14:textId="77777777" w:rsidR="005F0F2F" w:rsidRDefault="005F0F2F" w:rsidP="005F0F2F">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1FA639BC" w14:textId="77777777" w:rsidR="005F0F2F" w:rsidRDefault="005F0F2F" w:rsidP="005F0F2F">
            <w:pPr>
              <w:pStyle w:val="TableParagraph"/>
              <w:spacing w:before="3"/>
              <w:ind w:left="29" w:right="10"/>
              <w:jc w:val="center"/>
            </w:pPr>
            <w:r>
              <w:rPr>
                <w:spacing w:val="-5"/>
              </w:rPr>
              <w:t>iv</w:t>
            </w:r>
          </w:p>
        </w:tc>
      </w:tr>
      <w:tr w:rsidR="005F0F2F" w14:paraId="5CE0220F" w14:textId="77777777" w:rsidTr="005F0F2F">
        <w:trPr>
          <w:trHeight w:val="273"/>
        </w:trPr>
        <w:tc>
          <w:tcPr>
            <w:tcW w:w="1296" w:type="dxa"/>
          </w:tcPr>
          <w:p w14:paraId="2558C336" w14:textId="77777777" w:rsidR="005F0F2F" w:rsidRDefault="005F0F2F" w:rsidP="005F0F2F">
            <w:pPr>
              <w:pStyle w:val="TableParagraph"/>
              <w:spacing w:before="0" w:line="249" w:lineRule="exact"/>
              <w:ind w:left="28"/>
              <w:jc w:val="center"/>
              <w:rPr>
                <w:b/>
              </w:rPr>
            </w:pPr>
            <w:r>
              <w:rPr>
                <w:b/>
                <w:spacing w:val="-10"/>
              </w:rPr>
              <w:t>1</w:t>
            </w:r>
          </w:p>
        </w:tc>
        <w:tc>
          <w:tcPr>
            <w:tcW w:w="6842" w:type="dxa"/>
          </w:tcPr>
          <w:p w14:paraId="5945BEA4" w14:textId="77777777" w:rsidR="005F0F2F" w:rsidRDefault="005F0F2F" w:rsidP="005F0F2F">
            <w:pPr>
              <w:pStyle w:val="TableParagraph"/>
              <w:spacing w:before="0" w:line="249" w:lineRule="exact"/>
              <w:rPr>
                <w:b/>
              </w:rPr>
            </w:pPr>
            <w:r>
              <w:rPr>
                <w:b/>
                <w:spacing w:val="-2"/>
              </w:rPr>
              <w:t>ABSTRACT</w:t>
            </w:r>
          </w:p>
        </w:tc>
        <w:tc>
          <w:tcPr>
            <w:tcW w:w="1512" w:type="dxa"/>
          </w:tcPr>
          <w:p w14:paraId="63AF731E" w14:textId="77777777" w:rsidR="005F0F2F" w:rsidRDefault="005F0F2F" w:rsidP="005F0F2F">
            <w:pPr>
              <w:pStyle w:val="TableParagraph"/>
              <w:spacing w:before="0" w:line="249" w:lineRule="exact"/>
              <w:ind w:left="29"/>
              <w:jc w:val="center"/>
            </w:pPr>
            <w:r>
              <w:rPr>
                <w:spacing w:val="-10"/>
              </w:rPr>
              <w:t>v</w:t>
            </w:r>
          </w:p>
        </w:tc>
      </w:tr>
      <w:tr w:rsidR="005F0F2F" w14:paraId="7BAD5782" w14:textId="77777777" w:rsidTr="005F0F2F">
        <w:trPr>
          <w:trHeight w:val="294"/>
        </w:trPr>
        <w:tc>
          <w:tcPr>
            <w:tcW w:w="1296" w:type="dxa"/>
          </w:tcPr>
          <w:p w14:paraId="1D878353" w14:textId="77777777" w:rsidR="005F0F2F" w:rsidRDefault="005F0F2F" w:rsidP="005F0F2F">
            <w:pPr>
              <w:pStyle w:val="TableParagraph"/>
              <w:spacing w:before="0"/>
              <w:ind w:left="0"/>
            </w:pPr>
          </w:p>
        </w:tc>
        <w:tc>
          <w:tcPr>
            <w:tcW w:w="6842" w:type="dxa"/>
          </w:tcPr>
          <w:p w14:paraId="72C5D3E0" w14:textId="77777777" w:rsidR="005F0F2F" w:rsidRDefault="005F0F2F" w:rsidP="005F0F2F">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2A5E3894" w14:textId="77777777" w:rsidR="005F0F2F" w:rsidRDefault="005F0F2F" w:rsidP="005F0F2F">
            <w:pPr>
              <w:pStyle w:val="TableParagraph"/>
              <w:spacing w:before="1"/>
              <w:ind w:left="29" w:right="7"/>
              <w:jc w:val="center"/>
            </w:pPr>
            <w:r>
              <w:rPr>
                <w:spacing w:val="-5"/>
              </w:rPr>
              <w:t>vii</w:t>
            </w:r>
          </w:p>
        </w:tc>
      </w:tr>
      <w:tr w:rsidR="005F0F2F" w14:paraId="33E8B12C" w14:textId="77777777" w:rsidTr="005F0F2F">
        <w:trPr>
          <w:trHeight w:val="294"/>
        </w:trPr>
        <w:tc>
          <w:tcPr>
            <w:tcW w:w="1296" w:type="dxa"/>
          </w:tcPr>
          <w:p w14:paraId="44031CF3" w14:textId="77777777" w:rsidR="005F0F2F" w:rsidRDefault="005F0F2F" w:rsidP="005F0F2F">
            <w:pPr>
              <w:pStyle w:val="TableParagraph"/>
              <w:spacing w:before="0"/>
              <w:ind w:left="0"/>
            </w:pPr>
          </w:p>
        </w:tc>
        <w:tc>
          <w:tcPr>
            <w:tcW w:w="6842" w:type="dxa"/>
          </w:tcPr>
          <w:p w14:paraId="467A6088" w14:textId="77777777" w:rsidR="005F0F2F" w:rsidRDefault="005F0F2F" w:rsidP="005F0F2F">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5FD61B78" w14:textId="77777777" w:rsidR="005F0F2F" w:rsidRDefault="005F0F2F" w:rsidP="005F0F2F">
            <w:pPr>
              <w:pStyle w:val="TableParagraph"/>
              <w:spacing w:before="1"/>
              <w:ind w:left="29" w:right="10"/>
              <w:jc w:val="center"/>
            </w:pPr>
            <w:r>
              <w:rPr>
                <w:spacing w:val="-5"/>
              </w:rPr>
              <w:t>vii</w:t>
            </w:r>
          </w:p>
        </w:tc>
      </w:tr>
      <w:tr w:rsidR="005F0F2F" w14:paraId="2F9A4697" w14:textId="77777777" w:rsidTr="005F0F2F">
        <w:trPr>
          <w:trHeight w:val="273"/>
        </w:trPr>
        <w:tc>
          <w:tcPr>
            <w:tcW w:w="1296" w:type="dxa"/>
          </w:tcPr>
          <w:p w14:paraId="00E1B204" w14:textId="77777777" w:rsidR="005F0F2F" w:rsidRDefault="005F0F2F" w:rsidP="005F0F2F">
            <w:pPr>
              <w:pStyle w:val="TableParagraph"/>
              <w:spacing w:before="0" w:line="251" w:lineRule="exact"/>
              <w:ind w:left="28"/>
              <w:jc w:val="center"/>
              <w:rPr>
                <w:b/>
              </w:rPr>
            </w:pPr>
            <w:r>
              <w:rPr>
                <w:b/>
                <w:spacing w:val="-10"/>
              </w:rPr>
              <w:t>2</w:t>
            </w:r>
          </w:p>
        </w:tc>
        <w:tc>
          <w:tcPr>
            <w:tcW w:w="6842" w:type="dxa"/>
          </w:tcPr>
          <w:p w14:paraId="6D76EC70" w14:textId="77777777" w:rsidR="005F0F2F" w:rsidRDefault="005F0F2F" w:rsidP="005F0F2F">
            <w:pPr>
              <w:pStyle w:val="TableParagraph"/>
              <w:spacing w:before="0" w:line="251" w:lineRule="exact"/>
              <w:rPr>
                <w:b/>
              </w:rPr>
            </w:pPr>
            <w:r>
              <w:rPr>
                <w:b/>
                <w:spacing w:val="-2"/>
              </w:rPr>
              <w:t>INTRODUCTION</w:t>
            </w:r>
          </w:p>
        </w:tc>
        <w:tc>
          <w:tcPr>
            <w:tcW w:w="1512" w:type="dxa"/>
          </w:tcPr>
          <w:p w14:paraId="06596C3E" w14:textId="77777777" w:rsidR="005F0F2F" w:rsidRDefault="005F0F2F" w:rsidP="005F0F2F">
            <w:pPr>
              <w:pStyle w:val="TableParagraph"/>
              <w:spacing w:before="0" w:line="251" w:lineRule="exact"/>
              <w:ind w:left="29"/>
              <w:jc w:val="center"/>
            </w:pPr>
            <w:r>
              <w:rPr>
                <w:spacing w:val="-10"/>
              </w:rPr>
              <w:t>1</w:t>
            </w:r>
          </w:p>
        </w:tc>
      </w:tr>
      <w:tr w:rsidR="005F0F2F" w14:paraId="2420FEB1" w14:textId="77777777" w:rsidTr="005F0F2F">
        <w:trPr>
          <w:trHeight w:val="294"/>
        </w:trPr>
        <w:tc>
          <w:tcPr>
            <w:tcW w:w="1296" w:type="dxa"/>
          </w:tcPr>
          <w:p w14:paraId="4C92CDF2" w14:textId="77777777" w:rsidR="005F0F2F" w:rsidRDefault="005F0F2F" w:rsidP="005F0F2F">
            <w:pPr>
              <w:pStyle w:val="TableParagraph"/>
              <w:spacing w:before="0"/>
              <w:ind w:left="0"/>
            </w:pPr>
          </w:p>
        </w:tc>
        <w:tc>
          <w:tcPr>
            <w:tcW w:w="6842" w:type="dxa"/>
          </w:tcPr>
          <w:p w14:paraId="36F39482" w14:textId="77777777" w:rsidR="005F0F2F" w:rsidRDefault="005F0F2F" w:rsidP="005F0F2F">
            <w:pPr>
              <w:pStyle w:val="TableParagraph"/>
              <w:spacing w:before="1"/>
            </w:pPr>
            <w:r>
              <w:t>2.1</w:t>
            </w:r>
            <w:r>
              <w:rPr>
                <w:spacing w:val="-2"/>
              </w:rPr>
              <w:t xml:space="preserve"> Background</w:t>
            </w:r>
          </w:p>
        </w:tc>
        <w:tc>
          <w:tcPr>
            <w:tcW w:w="1512" w:type="dxa"/>
          </w:tcPr>
          <w:p w14:paraId="3994FFAA" w14:textId="77777777" w:rsidR="005F0F2F" w:rsidRDefault="005F0F2F" w:rsidP="005F0F2F">
            <w:pPr>
              <w:pStyle w:val="TableParagraph"/>
              <w:spacing w:before="1"/>
              <w:ind w:left="29" w:right="2"/>
              <w:jc w:val="center"/>
            </w:pPr>
            <w:r>
              <w:rPr>
                <w:spacing w:val="-10"/>
              </w:rPr>
              <w:t>1</w:t>
            </w:r>
          </w:p>
        </w:tc>
      </w:tr>
      <w:tr w:rsidR="005F0F2F" w14:paraId="25F00C76" w14:textId="77777777" w:rsidTr="005F0F2F">
        <w:trPr>
          <w:trHeight w:val="297"/>
        </w:trPr>
        <w:tc>
          <w:tcPr>
            <w:tcW w:w="1296" w:type="dxa"/>
          </w:tcPr>
          <w:p w14:paraId="20D78F4A" w14:textId="77777777" w:rsidR="005F0F2F" w:rsidRDefault="005F0F2F" w:rsidP="005F0F2F">
            <w:pPr>
              <w:pStyle w:val="TableParagraph"/>
              <w:spacing w:before="0"/>
              <w:ind w:left="0"/>
            </w:pPr>
          </w:p>
        </w:tc>
        <w:tc>
          <w:tcPr>
            <w:tcW w:w="6842" w:type="dxa"/>
          </w:tcPr>
          <w:p w14:paraId="08A0CC33" w14:textId="77777777" w:rsidR="005F0F2F" w:rsidRDefault="005F0F2F" w:rsidP="005F0F2F">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1BC66A7D" w14:textId="77777777" w:rsidR="005F0F2F" w:rsidRDefault="005F0F2F" w:rsidP="005F0F2F">
            <w:pPr>
              <w:pStyle w:val="TableParagraph"/>
              <w:spacing w:before="1"/>
              <w:ind w:left="29" w:right="4"/>
              <w:jc w:val="center"/>
            </w:pPr>
            <w:r>
              <w:rPr>
                <w:spacing w:val="-10"/>
              </w:rPr>
              <w:t>1</w:t>
            </w:r>
          </w:p>
        </w:tc>
      </w:tr>
      <w:tr w:rsidR="005F0F2F" w14:paraId="0038E4D1" w14:textId="77777777" w:rsidTr="005F0F2F">
        <w:trPr>
          <w:trHeight w:val="273"/>
        </w:trPr>
        <w:tc>
          <w:tcPr>
            <w:tcW w:w="1296" w:type="dxa"/>
          </w:tcPr>
          <w:p w14:paraId="051AD68C" w14:textId="77777777" w:rsidR="005F0F2F" w:rsidRDefault="005F0F2F" w:rsidP="005F0F2F">
            <w:pPr>
              <w:pStyle w:val="TableParagraph"/>
              <w:spacing w:before="0" w:line="251" w:lineRule="exact"/>
              <w:ind w:left="28"/>
              <w:jc w:val="center"/>
              <w:rPr>
                <w:b/>
              </w:rPr>
            </w:pPr>
            <w:r>
              <w:rPr>
                <w:b/>
                <w:spacing w:val="-10"/>
              </w:rPr>
              <w:t>3</w:t>
            </w:r>
          </w:p>
        </w:tc>
        <w:tc>
          <w:tcPr>
            <w:tcW w:w="6842" w:type="dxa"/>
          </w:tcPr>
          <w:p w14:paraId="71A57DDE" w14:textId="77777777" w:rsidR="005F0F2F" w:rsidRDefault="005F0F2F" w:rsidP="005F0F2F">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74DA92A6" w14:textId="77777777" w:rsidR="005F0F2F" w:rsidRDefault="005F0F2F" w:rsidP="005F0F2F">
            <w:pPr>
              <w:pStyle w:val="TableParagraph"/>
              <w:spacing w:before="0" w:line="251" w:lineRule="exact"/>
              <w:ind w:left="29"/>
              <w:jc w:val="center"/>
            </w:pPr>
            <w:r>
              <w:rPr>
                <w:spacing w:val="-10"/>
              </w:rPr>
              <w:t>1</w:t>
            </w:r>
          </w:p>
        </w:tc>
      </w:tr>
      <w:tr w:rsidR="005F0F2F" w14:paraId="041A582A" w14:textId="77777777" w:rsidTr="005F0F2F">
        <w:trPr>
          <w:trHeight w:val="270"/>
        </w:trPr>
        <w:tc>
          <w:tcPr>
            <w:tcW w:w="1296" w:type="dxa"/>
          </w:tcPr>
          <w:p w14:paraId="21AED8CE" w14:textId="77777777" w:rsidR="005F0F2F" w:rsidRDefault="005F0F2F" w:rsidP="005F0F2F">
            <w:pPr>
              <w:pStyle w:val="TableParagraph"/>
              <w:spacing w:before="0" w:line="249" w:lineRule="exact"/>
              <w:ind w:left="28"/>
              <w:jc w:val="center"/>
              <w:rPr>
                <w:b/>
              </w:rPr>
            </w:pPr>
            <w:r>
              <w:rPr>
                <w:b/>
                <w:spacing w:val="-10"/>
              </w:rPr>
              <w:t>4</w:t>
            </w:r>
          </w:p>
        </w:tc>
        <w:tc>
          <w:tcPr>
            <w:tcW w:w="6842" w:type="dxa"/>
          </w:tcPr>
          <w:p w14:paraId="4BC01720" w14:textId="77777777" w:rsidR="005F0F2F" w:rsidRDefault="005F0F2F" w:rsidP="005F0F2F">
            <w:pPr>
              <w:pStyle w:val="TableParagraph"/>
              <w:spacing w:before="0" w:line="249" w:lineRule="exact"/>
              <w:rPr>
                <w:b/>
              </w:rPr>
            </w:pPr>
            <w:r>
              <w:rPr>
                <w:b/>
                <w:spacing w:val="-2"/>
              </w:rPr>
              <w:t>OBJECTIVES</w:t>
            </w:r>
          </w:p>
        </w:tc>
        <w:tc>
          <w:tcPr>
            <w:tcW w:w="1512" w:type="dxa"/>
          </w:tcPr>
          <w:p w14:paraId="23440902" w14:textId="77777777" w:rsidR="005F0F2F" w:rsidRDefault="005F0F2F" w:rsidP="005F0F2F">
            <w:pPr>
              <w:pStyle w:val="TableParagraph"/>
              <w:spacing w:before="0" w:line="249" w:lineRule="exact"/>
              <w:ind w:left="29"/>
              <w:jc w:val="center"/>
            </w:pPr>
            <w:r>
              <w:rPr>
                <w:spacing w:val="-10"/>
              </w:rPr>
              <w:t>1</w:t>
            </w:r>
          </w:p>
        </w:tc>
      </w:tr>
      <w:tr w:rsidR="005F0F2F" w14:paraId="3913A983" w14:textId="77777777" w:rsidTr="005F0F2F">
        <w:trPr>
          <w:trHeight w:val="273"/>
        </w:trPr>
        <w:tc>
          <w:tcPr>
            <w:tcW w:w="1296" w:type="dxa"/>
          </w:tcPr>
          <w:p w14:paraId="01B4ECD9" w14:textId="77777777" w:rsidR="005F0F2F" w:rsidRDefault="005F0F2F" w:rsidP="005F0F2F">
            <w:pPr>
              <w:pStyle w:val="TableParagraph"/>
              <w:spacing w:before="0" w:line="249" w:lineRule="exact"/>
              <w:ind w:left="28"/>
              <w:jc w:val="center"/>
              <w:rPr>
                <w:b/>
              </w:rPr>
            </w:pPr>
            <w:r>
              <w:rPr>
                <w:b/>
                <w:spacing w:val="-10"/>
              </w:rPr>
              <w:t>5</w:t>
            </w:r>
          </w:p>
        </w:tc>
        <w:tc>
          <w:tcPr>
            <w:tcW w:w="6842" w:type="dxa"/>
          </w:tcPr>
          <w:p w14:paraId="14EEED0B" w14:textId="77777777" w:rsidR="005F0F2F" w:rsidRDefault="005F0F2F" w:rsidP="005F0F2F">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2D0878EB" w14:textId="77777777" w:rsidR="005F0F2F" w:rsidRDefault="005F0F2F" w:rsidP="005F0F2F">
            <w:pPr>
              <w:pStyle w:val="TableParagraph"/>
              <w:spacing w:before="0" w:line="249" w:lineRule="exact"/>
              <w:ind w:left="29"/>
              <w:jc w:val="center"/>
            </w:pPr>
            <w:r>
              <w:rPr>
                <w:spacing w:val="-10"/>
              </w:rPr>
              <w:t>2</w:t>
            </w:r>
          </w:p>
        </w:tc>
      </w:tr>
      <w:tr w:rsidR="005F0F2F" w14:paraId="0EB98B43" w14:textId="77777777" w:rsidTr="005F0F2F">
        <w:trPr>
          <w:trHeight w:val="273"/>
        </w:trPr>
        <w:tc>
          <w:tcPr>
            <w:tcW w:w="1296" w:type="dxa"/>
          </w:tcPr>
          <w:p w14:paraId="425ACDC6" w14:textId="77777777" w:rsidR="005F0F2F" w:rsidRDefault="005F0F2F" w:rsidP="005F0F2F">
            <w:pPr>
              <w:pStyle w:val="TableParagraph"/>
              <w:spacing w:before="0" w:line="249" w:lineRule="exact"/>
              <w:ind w:left="28"/>
              <w:jc w:val="center"/>
              <w:rPr>
                <w:b/>
              </w:rPr>
            </w:pPr>
            <w:r>
              <w:rPr>
                <w:b/>
                <w:spacing w:val="-10"/>
              </w:rPr>
              <w:t>6</w:t>
            </w:r>
          </w:p>
        </w:tc>
        <w:tc>
          <w:tcPr>
            <w:tcW w:w="6842" w:type="dxa"/>
          </w:tcPr>
          <w:p w14:paraId="3094EDD6" w14:textId="77777777" w:rsidR="005F0F2F" w:rsidRDefault="005F0F2F" w:rsidP="005F0F2F">
            <w:pPr>
              <w:pStyle w:val="TableParagraph"/>
              <w:spacing w:before="0" w:line="249" w:lineRule="exact"/>
              <w:rPr>
                <w:b/>
              </w:rPr>
            </w:pPr>
            <w:r>
              <w:rPr>
                <w:b/>
                <w:spacing w:val="-2"/>
              </w:rPr>
              <w:t>DATABASE DESIGN</w:t>
            </w:r>
          </w:p>
        </w:tc>
        <w:tc>
          <w:tcPr>
            <w:tcW w:w="1512" w:type="dxa"/>
          </w:tcPr>
          <w:p w14:paraId="5C74FA77" w14:textId="77777777" w:rsidR="005F0F2F" w:rsidRDefault="005F0F2F" w:rsidP="005F0F2F">
            <w:pPr>
              <w:pStyle w:val="TableParagraph"/>
              <w:spacing w:before="0" w:line="249" w:lineRule="exact"/>
              <w:ind w:left="29"/>
              <w:jc w:val="center"/>
            </w:pPr>
            <w:r>
              <w:rPr>
                <w:spacing w:val="-10"/>
              </w:rPr>
              <w:t>2</w:t>
            </w:r>
          </w:p>
        </w:tc>
      </w:tr>
      <w:tr w:rsidR="005F0F2F" w14:paraId="296A3673" w14:textId="77777777" w:rsidTr="005F0F2F">
        <w:trPr>
          <w:trHeight w:val="297"/>
        </w:trPr>
        <w:tc>
          <w:tcPr>
            <w:tcW w:w="1296" w:type="dxa"/>
          </w:tcPr>
          <w:p w14:paraId="7F204F9E" w14:textId="77777777" w:rsidR="005F0F2F" w:rsidRDefault="005F0F2F" w:rsidP="005F0F2F">
            <w:pPr>
              <w:pStyle w:val="TableParagraph"/>
              <w:spacing w:before="0"/>
              <w:ind w:left="0"/>
            </w:pPr>
          </w:p>
        </w:tc>
        <w:tc>
          <w:tcPr>
            <w:tcW w:w="6842" w:type="dxa"/>
          </w:tcPr>
          <w:p w14:paraId="159B6F24" w14:textId="77777777" w:rsidR="005F0F2F" w:rsidRDefault="005F0F2F" w:rsidP="005F0F2F">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07036C9B" w14:textId="77777777" w:rsidR="005F0F2F" w:rsidRDefault="005F0F2F" w:rsidP="005F0F2F">
            <w:pPr>
              <w:pStyle w:val="TableParagraph"/>
              <w:spacing w:before="1"/>
              <w:ind w:left="29" w:right="4"/>
              <w:jc w:val="center"/>
            </w:pPr>
            <w:r>
              <w:rPr>
                <w:spacing w:val="-10"/>
              </w:rPr>
              <w:t>2</w:t>
            </w:r>
          </w:p>
        </w:tc>
      </w:tr>
      <w:tr w:rsidR="005F0F2F" w14:paraId="7C9E7827" w14:textId="77777777" w:rsidTr="005F0F2F">
        <w:trPr>
          <w:trHeight w:val="292"/>
        </w:trPr>
        <w:tc>
          <w:tcPr>
            <w:tcW w:w="1296" w:type="dxa"/>
          </w:tcPr>
          <w:p w14:paraId="6AB79FD5" w14:textId="77777777" w:rsidR="005F0F2F" w:rsidRDefault="005F0F2F" w:rsidP="005F0F2F">
            <w:pPr>
              <w:pStyle w:val="TableParagraph"/>
              <w:spacing w:before="0"/>
              <w:ind w:left="0"/>
              <w:rPr>
                <w:sz w:val="20"/>
              </w:rPr>
            </w:pPr>
          </w:p>
        </w:tc>
        <w:tc>
          <w:tcPr>
            <w:tcW w:w="6842" w:type="dxa"/>
          </w:tcPr>
          <w:p w14:paraId="217BA837" w14:textId="77777777" w:rsidR="005F0F2F" w:rsidRDefault="005F0F2F" w:rsidP="005F0F2F">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1FF106CC" w14:textId="77777777" w:rsidR="005F0F2F" w:rsidRDefault="005F0F2F" w:rsidP="005F0F2F">
            <w:pPr>
              <w:pStyle w:val="TableParagraph"/>
              <w:spacing w:before="1"/>
              <w:ind w:left="29" w:right="5"/>
              <w:jc w:val="center"/>
            </w:pPr>
            <w:r>
              <w:rPr>
                <w:spacing w:val="-10"/>
              </w:rPr>
              <w:t>2</w:t>
            </w:r>
          </w:p>
        </w:tc>
      </w:tr>
      <w:tr w:rsidR="005F0F2F" w14:paraId="6E8BC18E" w14:textId="77777777" w:rsidTr="005F0F2F">
        <w:trPr>
          <w:trHeight w:val="297"/>
        </w:trPr>
        <w:tc>
          <w:tcPr>
            <w:tcW w:w="1296" w:type="dxa"/>
          </w:tcPr>
          <w:p w14:paraId="66746B46" w14:textId="77777777" w:rsidR="005F0F2F" w:rsidRDefault="005F0F2F" w:rsidP="005F0F2F">
            <w:pPr>
              <w:pStyle w:val="TableParagraph"/>
              <w:spacing w:before="0"/>
              <w:ind w:left="0"/>
            </w:pPr>
          </w:p>
        </w:tc>
        <w:tc>
          <w:tcPr>
            <w:tcW w:w="6842" w:type="dxa"/>
          </w:tcPr>
          <w:p w14:paraId="1B44470E" w14:textId="77777777" w:rsidR="005F0F2F" w:rsidRDefault="005F0F2F" w:rsidP="005F0F2F">
            <w:pPr>
              <w:pStyle w:val="TableParagraph"/>
              <w:spacing w:before="1"/>
            </w:pPr>
            <w:r>
              <w:t>6.3 ER</w:t>
            </w:r>
            <w:r>
              <w:rPr>
                <w:spacing w:val="-4"/>
              </w:rPr>
              <w:t xml:space="preserve"> </w:t>
            </w:r>
            <w:r>
              <w:rPr>
                <w:spacing w:val="-2"/>
              </w:rPr>
              <w:t>Diagram</w:t>
            </w:r>
          </w:p>
        </w:tc>
        <w:tc>
          <w:tcPr>
            <w:tcW w:w="1512" w:type="dxa"/>
          </w:tcPr>
          <w:p w14:paraId="2566A9C5" w14:textId="77777777" w:rsidR="005F0F2F" w:rsidRDefault="005F0F2F" w:rsidP="005F0F2F">
            <w:pPr>
              <w:pStyle w:val="TableParagraph"/>
              <w:spacing w:before="1"/>
              <w:ind w:left="29" w:right="1"/>
              <w:jc w:val="center"/>
            </w:pPr>
            <w:r>
              <w:rPr>
                <w:spacing w:val="-10"/>
              </w:rPr>
              <w:t>4</w:t>
            </w:r>
          </w:p>
        </w:tc>
      </w:tr>
      <w:tr w:rsidR="005F0F2F" w14:paraId="21959E94" w14:textId="77777777" w:rsidTr="005F0F2F">
        <w:trPr>
          <w:trHeight w:val="294"/>
        </w:trPr>
        <w:tc>
          <w:tcPr>
            <w:tcW w:w="1296" w:type="dxa"/>
          </w:tcPr>
          <w:p w14:paraId="028D605F" w14:textId="77777777" w:rsidR="005F0F2F" w:rsidRDefault="005F0F2F" w:rsidP="005F0F2F">
            <w:pPr>
              <w:pStyle w:val="TableParagraph"/>
              <w:spacing w:before="0"/>
              <w:ind w:left="0"/>
            </w:pPr>
          </w:p>
        </w:tc>
        <w:tc>
          <w:tcPr>
            <w:tcW w:w="6842" w:type="dxa"/>
          </w:tcPr>
          <w:p w14:paraId="04B6D2B0" w14:textId="77777777" w:rsidR="005F0F2F" w:rsidRDefault="005F0F2F" w:rsidP="005F0F2F">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74BD69ED" w14:textId="77777777" w:rsidR="005F0F2F" w:rsidRDefault="005F0F2F" w:rsidP="005F0F2F">
            <w:pPr>
              <w:pStyle w:val="TableParagraph"/>
              <w:spacing w:before="1"/>
              <w:ind w:left="29" w:right="5"/>
              <w:jc w:val="center"/>
            </w:pPr>
            <w:r>
              <w:rPr>
                <w:spacing w:val="-10"/>
              </w:rPr>
              <w:t>4</w:t>
            </w:r>
          </w:p>
        </w:tc>
      </w:tr>
      <w:tr w:rsidR="005F0F2F" w14:paraId="4B711B34" w14:textId="77777777" w:rsidTr="005F0F2F">
        <w:trPr>
          <w:trHeight w:val="297"/>
        </w:trPr>
        <w:tc>
          <w:tcPr>
            <w:tcW w:w="1296" w:type="dxa"/>
          </w:tcPr>
          <w:p w14:paraId="03F15748" w14:textId="77777777" w:rsidR="005F0F2F" w:rsidRDefault="005F0F2F" w:rsidP="005F0F2F">
            <w:pPr>
              <w:pStyle w:val="TableParagraph"/>
              <w:spacing w:before="0"/>
              <w:ind w:left="0"/>
            </w:pPr>
          </w:p>
        </w:tc>
        <w:tc>
          <w:tcPr>
            <w:tcW w:w="6842" w:type="dxa"/>
          </w:tcPr>
          <w:p w14:paraId="5CAE0B85" w14:textId="77777777" w:rsidR="005F0F2F" w:rsidRDefault="005F0F2F" w:rsidP="005F0F2F">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1BFCC728" w14:textId="77777777" w:rsidR="005F0F2F" w:rsidRDefault="005F0F2F" w:rsidP="005F0F2F">
            <w:pPr>
              <w:pStyle w:val="TableParagraph"/>
              <w:spacing w:before="1"/>
              <w:ind w:left="29" w:right="6"/>
              <w:jc w:val="center"/>
            </w:pPr>
            <w:r>
              <w:rPr>
                <w:spacing w:val="-10"/>
              </w:rPr>
              <w:t>4</w:t>
            </w:r>
          </w:p>
        </w:tc>
      </w:tr>
      <w:tr w:rsidR="005F0F2F" w14:paraId="6DD1B509" w14:textId="77777777" w:rsidTr="005F0F2F">
        <w:trPr>
          <w:trHeight w:val="294"/>
        </w:trPr>
        <w:tc>
          <w:tcPr>
            <w:tcW w:w="1296" w:type="dxa"/>
          </w:tcPr>
          <w:p w14:paraId="4D2D7348" w14:textId="77777777" w:rsidR="005F0F2F" w:rsidRDefault="005F0F2F" w:rsidP="005F0F2F">
            <w:pPr>
              <w:pStyle w:val="TableParagraph"/>
              <w:spacing w:before="0"/>
              <w:ind w:left="0"/>
            </w:pPr>
          </w:p>
        </w:tc>
        <w:tc>
          <w:tcPr>
            <w:tcW w:w="6842" w:type="dxa"/>
          </w:tcPr>
          <w:p w14:paraId="63AC5F61" w14:textId="77777777" w:rsidR="005F0F2F" w:rsidRDefault="005F0F2F" w:rsidP="005F0F2F">
            <w:pPr>
              <w:pStyle w:val="TableParagraph"/>
              <w:spacing w:before="1"/>
            </w:pPr>
            <w:r>
              <w:t xml:space="preserve">6.6 </w:t>
            </w:r>
            <w:r>
              <w:rPr>
                <w:spacing w:val="-2"/>
              </w:rPr>
              <w:t>Normalization</w:t>
            </w:r>
          </w:p>
        </w:tc>
        <w:tc>
          <w:tcPr>
            <w:tcW w:w="1512" w:type="dxa"/>
          </w:tcPr>
          <w:p w14:paraId="66D3FE5A" w14:textId="77777777" w:rsidR="005F0F2F" w:rsidRDefault="005F0F2F" w:rsidP="005F0F2F">
            <w:pPr>
              <w:pStyle w:val="TableParagraph"/>
              <w:spacing w:before="1"/>
              <w:ind w:left="29" w:right="4"/>
              <w:jc w:val="center"/>
            </w:pPr>
            <w:r>
              <w:rPr>
                <w:spacing w:val="-10"/>
              </w:rPr>
              <w:t>6</w:t>
            </w:r>
          </w:p>
        </w:tc>
      </w:tr>
      <w:tr w:rsidR="005F0F2F" w14:paraId="31C9BD19" w14:textId="77777777" w:rsidTr="005F0F2F">
        <w:trPr>
          <w:trHeight w:val="273"/>
        </w:trPr>
        <w:tc>
          <w:tcPr>
            <w:tcW w:w="1296" w:type="dxa"/>
          </w:tcPr>
          <w:p w14:paraId="211AFB27" w14:textId="77777777" w:rsidR="005F0F2F" w:rsidRDefault="005F0F2F" w:rsidP="005F0F2F">
            <w:pPr>
              <w:pStyle w:val="TableParagraph"/>
              <w:spacing w:before="0" w:line="249" w:lineRule="exact"/>
              <w:ind w:left="28"/>
              <w:jc w:val="center"/>
              <w:rPr>
                <w:b/>
              </w:rPr>
            </w:pPr>
            <w:r>
              <w:rPr>
                <w:b/>
                <w:spacing w:val="-10"/>
              </w:rPr>
              <w:t>7</w:t>
            </w:r>
          </w:p>
        </w:tc>
        <w:tc>
          <w:tcPr>
            <w:tcW w:w="6842" w:type="dxa"/>
          </w:tcPr>
          <w:p w14:paraId="2321DBC4" w14:textId="77777777" w:rsidR="005F0F2F" w:rsidRDefault="005F0F2F" w:rsidP="005F0F2F">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64F8A473" w14:textId="77777777" w:rsidR="005F0F2F" w:rsidRDefault="005F0F2F" w:rsidP="005F0F2F">
            <w:pPr>
              <w:pStyle w:val="TableParagraph"/>
              <w:spacing w:before="0" w:line="249" w:lineRule="exact"/>
              <w:ind w:left="29"/>
              <w:jc w:val="center"/>
            </w:pPr>
            <w:r>
              <w:rPr>
                <w:spacing w:val="-10"/>
              </w:rPr>
              <w:t>8</w:t>
            </w:r>
          </w:p>
        </w:tc>
      </w:tr>
      <w:tr w:rsidR="005F0F2F" w14:paraId="775116A0" w14:textId="77777777" w:rsidTr="005F0F2F">
        <w:trPr>
          <w:trHeight w:val="297"/>
        </w:trPr>
        <w:tc>
          <w:tcPr>
            <w:tcW w:w="1296" w:type="dxa"/>
          </w:tcPr>
          <w:p w14:paraId="23684273" w14:textId="77777777" w:rsidR="005F0F2F" w:rsidRDefault="005F0F2F" w:rsidP="005F0F2F">
            <w:pPr>
              <w:pStyle w:val="TableParagraph"/>
              <w:spacing w:before="0"/>
              <w:ind w:left="0"/>
            </w:pPr>
          </w:p>
        </w:tc>
        <w:tc>
          <w:tcPr>
            <w:tcW w:w="6842" w:type="dxa"/>
          </w:tcPr>
          <w:p w14:paraId="71C9EB80" w14:textId="77777777" w:rsidR="005F0F2F" w:rsidRDefault="005F0F2F" w:rsidP="005F0F2F">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6A5C7067" w14:textId="77777777" w:rsidR="005F0F2F" w:rsidRDefault="005F0F2F" w:rsidP="005F0F2F">
            <w:pPr>
              <w:pStyle w:val="TableParagraph"/>
              <w:spacing w:before="1"/>
              <w:ind w:left="29" w:right="7"/>
              <w:jc w:val="center"/>
            </w:pPr>
            <w:r>
              <w:rPr>
                <w:spacing w:val="-10"/>
              </w:rPr>
              <w:t>8</w:t>
            </w:r>
          </w:p>
        </w:tc>
      </w:tr>
      <w:tr w:rsidR="005F0F2F" w14:paraId="19D2D7E2" w14:textId="77777777" w:rsidTr="005F0F2F">
        <w:trPr>
          <w:trHeight w:val="292"/>
        </w:trPr>
        <w:tc>
          <w:tcPr>
            <w:tcW w:w="1296" w:type="dxa"/>
          </w:tcPr>
          <w:p w14:paraId="7CDDF7F3" w14:textId="77777777" w:rsidR="005F0F2F" w:rsidRDefault="005F0F2F" w:rsidP="005F0F2F">
            <w:pPr>
              <w:pStyle w:val="TableParagraph"/>
              <w:spacing w:before="0"/>
              <w:ind w:left="0"/>
              <w:rPr>
                <w:sz w:val="20"/>
              </w:rPr>
            </w:pPr>
          </w:p>
        </w:tc>
        <w:tc>
          <w:tcPr>
            <w:tcW w:w="6842" w:type="dxa"/>
          </w:tcPr>
          <w:p w14:paraId="6A7E20FB" w14:textId="77777777" w:rsidR="005F0F2F" w:rsidRDefault="005F0F2F" w:rsidP="005F0F2F">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03C43932" w14:textId="77777777" w:rsidR="005F0F2F" w:rsidRDefault="005F0F2F" w:rsidP="005F0F2F">
            <w:pPr>
              <w:pStyle w:val="TableParagraph"/>
              <w:spacing w:before="1"/>
              <w:ind w:left="29" w:right="8"/>
              <w:jc w:val="center"/>
            </w:pPr>
            <w:r>
              <w:rPr>
                <w:spacing w:val="-5"/>
              </w:rPr>
              <w:t>10</w:t>
            </w:r>
          </w:p>
        </w:tc>
      </w:tr>
      <w:tr w:rsidR="005F0F2F" w14:paraId="7D08DAE5" w14:textId="77777777" w:rsidTr="005F0F2F">
        <w:trPr>
          <w:trHeight w:val="297"/>
        </w:trPr>
        <w:tc>
          <w:tcPr>
            <w:tcW w:w="1296" w:type="dxa"/>
          </w:tcPr>
          <w:p w14:paraId="48B0ACBA" w14:textId="77777777" w:rsidR="005F0F2F" w:rsidRDefault="005F0F2F" w:rsidP="005F0F2F">
            <w:pPr>
              <w:pStyle w:val="TableParagraph"/>
              <w:spacing w:before="0"/>
              <w:ind w:left="0"/>
            </w:pPr>
          </w:p>
        </w:tc>
        <w:tc>
          <w:tcPr>
            <w:tcW w:w="6842" w:type="dxa"/>
          </w:tcPr>
          <w:p w14:paraId="3CDF3B2E" w14:textId="77777777" w:rsidR="005F0F2F" w:rsidRDefault="005F0F2F" w:rsidP="005F0F2F">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5AEE24DB" w14:textId="77777777" w:rsidR="005F0F2F" w:rsidRDefault="005F0F2F" w:rsidP="005F0F2F">
            <w:pPr>
              <w:pStyle w:val="TableParagraph"/>
              <w:spacing w:before="1"/>
              <w:ind w:left="29" w:right="8"/>
              <w:jc w:val="center"/>
            </w:pPr>
            <w:r>
              <w:rPr>
                <w:spacing w:val="-5"/>
              </w:rPr>
              <w:t>10</w:t>
            </w:r>
          </w:p>
        </w:tc>
      </w:tr>
      <w:tr w:rsidR="005F0F2F" w14:paraId="5815C548" w14:textId="77777777" w:rsidTr="005F0F2F">
        <w:trPr>
          <w:trHeight w:val="294"/>
        </w:trPr>
        <w:tc>
          <w:tcPr>
            <w:tcW w:w="1296" w:type="dxa"/>
          </w:tcPr>
          <w:p w14:paraId="57C26E43" w14:textId="77777777" w:rsidR="005F0F2F" w:rsidRDefault="005F0F2F" w:rsidP="005F0F2F">
            <w:pPr>
              <w:pStyle w:val="TableParagraph"/>
              <w:spacing w:before="0"/>
              <w:ind w:left="0"/>
            </w:pPr>
          </w:p>
        </w:tc>
        <w:tc>
          <w:tcPr>
            <w:tcW w:w="6842" w:type="dxa"/>
          </w:tcPr>
          <w:p w14:paraId="590CEFE8" w14:textId="77777777" w:rsidR="005F0F2F" w:rsidRDefault="005F0F2F" w:rsidP="005F0F2F">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605C82E0" w14:textId="77777777" w:rsidR="005F0F2F" w:rsidRDefault="005F0F2F" w:rsidP="005F0F2F">
            <w:pPr>
              <w:pStyle w:val="TableParagraph"/>
              <w:spacing w:before="1"/>
              <w:ind w:left="29" w:right="9"/>
              <w:jc w:val="center"/>
            </w:pPr>
            <w:r>
              <w:rPr>
                <w:spacing w:val="-5"/>
              </w:rPr>
              <w:t>10</w:t>
            </w:r>
          </w:p>
        </w:tc>
      </w:tr>
      <w:tr w:rsidR="005F0F2F" w14:paraId="3EC16388" w14:textId="77777777" w:rsidTr="005F0F2F">
        <w:trPr>
          <w:trHeight w:val="297"/>
        </w:trPr>
        <w:tc>
          <w:tcPr>
            <w:tcW w:w="1296" w:type="dxa"/>
          </w:tcPr>
          <w:p w14:paraId="563E494D" w14:textId="77777777" w:rsidR="005F0F2F" w:rsidRDefault="005F0F2F" w:rsidP="005F0F2F">
            <w:pPr>
              <w:pStyle w:val="TableParagraph"/>
              <w:spacing w:before="0"/>
              <w:ind w:left="0"/>
            </w:pPr>
          </w:p>
        </w:tc>
        <w:tc>
          <w:tcPr>
            <w:tcW w:w="6842" w:type="dxa"/>
          </w:tcPr>
          <w:p w14:paraId="2E8EE943" w14:textId="77777777" w:rsidR="005F0F2F" w:rsidRDefault="005F0F2F" w:rsidP="005F0F2F">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3B978475" w14:textId="77777777" w:rsidR="005F0F2F" w:rsidRDefault="005F0F2F" w:rsidP="005F0F2F">
            <w:pPr>
              <w:pStyle w:val="TableParagraph"/>
              <w:spacing w:before="1"/>
              <w:ind w:left="29" w:right="9"/>
              <w:jc w:val="center"/>
            </w:pPr>
            <w:r>
              <w:rPr>
                <w:spacing w:val="-5"/>
              </w:rPr>
              <w:t>12</w:t>
            </w:r>
          </w:p>
        </w:tc>
      </w:tr>
      <w:tr w:rsidR="005F0F2F" w14:paraId="6B7D457C" w14:textId="77777777" w:rsidTr="005F0F2F">
        <w:trPr>
          <w:trHeight w:val="270"/>
        </w:trPr>
        <w:tc>
          <w:tcPr>
            <w:tcW w:w="1296" w:type="dxa"/>
          </w:tcPr>
          <w:p w14:paraId="1C1428E2" w14:textId="77777777" w:rsidR="005F0F2F" w:rsidRDefault="005F0F2F" w:rsidP="005F0F2F">
            <w:pPr>
              <w:pStyle w:val="TableParagraph"/>
              <w:spacing w:before="0" w:line="249" w:lineRule="exact"/>
              <w:ind w:left="28"/>
              <w:jc w:val="center"/>
              <w:rPr>
                <w:b/>
              </w:rPr>
            </w:pPr>
            <w:r>
              <w:rPr>
                <w:b/>
                <w:spacing w:val="-10"/>
              </w:rPr>
              <w:t>8</w:t>
            </w:r>
          </w:p>
        </w:tc>
        <w:tc>
          <w:tcPr>
            <w:tcW w:w="6842" w:type="dxa"/>
          </w:tcPr>
          <w:p w14:paraId="4C711CB9" w14:textId="77777777" w:rsidR="005F0F2F" w:rsidRDefault="005F0F2F" w:rsidP="005F0F2F">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2A67CF02" w14:textId="77777777" w:rsidR="005F0F2F" w:rsidRDefault="005F0F2F" w:rsidP="005F0F2F">
            <w:pPr>
              <w:pStyle w:val="TableParagraph"/>
              <w:spacing w:before="0" w:line="249" w:lineRule="exact"/>
              <w:ind w:left="29" w:right="5"/>
              <w:jc w:val="center"/>
            </w:pPr>
            <w:r>
              <w:rPr>
                <w:spacing w:val="-5"/>
              </w:rPr>
              <w:t>14</w:t>
            </w:r>
          </w:p>
        </w:tc>
      </w:tr>
      <w:tr w:rsidR="005F0F2F" w14:paraId="4F7F221E" w14:textId="77777777" w:rsidTr="005F0F2F">
        <w:trPr>
          <w:trHeight w:val="273"/>
        </w:trPr>
        <w:tc>
          <w:tcPr>
            <w:tcW w:w="1296" w:type="dxa"/>
          </w:tcPr>
          <w:p w14:paraId="3FDF8402" w14:textId="77777777" w:rsidR="005F0F2F" w:rsidRDefault="005F0F2F" w:rsidP="005F0F2F">
            <w:pPr>
              <w:pStyle w:val="TableParagraph"/>
              <w:spacing w:before="0" w:line="249" w:lineRule="exact"/>
              <w:ind w:left="28"/>
              <w:jc w:val="center"/>
              <w:rPr>
                <w:b/>
              </w:rPr>
            </w:pPr>
            <w:r>
              <w:rPr>
                <w:b/>
                <w:spacing w:val="-10"/>
              </w:rPr>
              <w:t>9</w:t>
            </w:r>
          </w:p>
        </w:tc>
        <w:tc>
          <w:tcPr>
            <w:tcW w:w="6842" w:type="dxa"/>
          </w:tcPr>
          <w:p w14:paraId="7CD8122C" w14:textId="77777777" w:rsidR="005F0F2F" w:rsidRDefault="005F0F2F" w:rsidP="005F0F2F">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083E0CD6" w14:textId="77777777" w:rsidR="005F0F2F" w:rsidRDefault="005F0F2F" w:rsidP="005F0F2F">
            <w:pPr>
              <w:pStyle w:val="TableParagraph"/>
              <w:spacing w:before="0" w:line="249" w:lineRule="exact"/>
              <w:ind w:left="29" w:right="5"/>
              <w:jc w:val="center"/>
            </w:pPr>
            <w:r>
              <w:rPr>
                <w:spacing w:val="-5"/>
              </w:rPr>
              <w:t>14</w:t>
            </w:r>
          </w:p>
        </w:tc>
      </w:tr>
      <w:tr w:rsidR="005F0F2F" w14:paraId="00060DD9" w14:textId="77777777" w:rsidTr="005F0F2F">
        <w:trPr>
          <w:trHeight w:val="270"/>
        </w:trPr>
        <w:tc>
          <w:tcPr>
            <w:tcW w:w="1296" w:type="dxa"/>
          </w:tcPr>
          <w:p w14:paraId="5B4CB176" w14:textId="77777777" w:rsidR="005F0F2F" w:rsidRDefault="005F0F2F" w:rsidP="005F0F2F">
            <w:pPr>
              <w:pStyle w:val="TableParagraph"/>
              <w:spacing w:before="0" w:line="249" w:lineRule="exact"/>
              <w:ind w:left="28" w:right="5"/>
              <w:jc w:val="center"/>
              <w:rPr>
                <w:b/>
              </w:rPr>
            </w:pPr>
            <w:r>
              <w:rPr>
                <w:b/>
                <w:spacing w:val="-5"/>
              </w:rPr>
              <w:t>10</w:t>
            </w:r>
          </w:p>
        </w:tc>
        <w:tc>
          <w:tcPr>
            <w:tcW w:w="6842" w:type="dxa"/>
          </w:tcPr>
          <w:p w14:paraId="2840F088" w14:textId="77777777" w:rsidR="005F0F2F" w:rsidRDefault="005F0F2F" w:rsidP="005F0F2F">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5E586420" w14:textId="77777777" w:rsidR="005F0F2F" w:rsidRDefault="005F0F2F" w:rsidP="005F0F2F">
            <w:pPr>
              <w:pStyle w:val="TableParagraph"/>
              <w:spacing w:before="0" w:line="249" w:lineRule="exact"/>
              <w:ind w:left="29" w:right="5"/>
              <w:jc w:val="center"/>
            </w:pPr>
            <w:r>
              <w:rPr>
                <w:spacing w:val="-5"/>
              </w:rPr>
              <w:t>15</w:t>
            </w:r>
          </w:p>
        </w:tc>
      </w:tr>
      <w:tr w:rsidR="005F0F2F" w14:paraId="2BE48EA1" w14:textId="77777777" w:rsidTr="005F0F2F">
        <w:trPr>
          <w:trHeight w:val="273"/>
        </w:trPr>
        <w:tc>
          <w:tcPr>
            <w:tcW w:w="1296" w:type="dxa"/>
          </w:tcPr>
          <w:p w14:paraId="034DF8BB" w14:textId="77777777" w:rsidR="005F0F2F" w:rsidRDefault="005F0F2F" w:rsidP="005F0F2F">
            <w:pPr>
              <w:pStyle w:val="TableParagraph"/>
              <w:spacing w:before="0" w:line="251" w:lineRule="exact"/>
              <w:ind w:left="28" w:right="5"/>
              <w:jc w:val="center"/>
              <w:rPr>
                <w:b/>
              </w:rPr>
            </w:pPr>
            <w:r>
              <w:rPr>
                <w:b/>
                <w:spacing w:val="-5"/>
              </w:rPr>
              <w:t>11</w:t>
            </w:r>
          </w:p>
        </w:tc>
        <w:tc>
          <w:tcPr>
            <w:tcW w:w="6842" w:type="dxa"/>
          </w:tcPr>
          <w:p w14:paraId="614BC891" w14:textId="77777777" w:rsidR="005F0F2F" w:rsidRDefault="005F0F2F" w:rsidP="005F0F2F">
            <w:pPr>
              <w:pStyle w:val="TableParagraph"/>
              <w:spacing w:before="0" w:line="251" w:lineRule="exact"/>
              <w:rPr>
                <w:b/>
              </w:rPr>
            </w:pPr>
            <w:r>
              <w:rPr>
                <w:b/>
                <w:spacing w:val="-2"/>
              </w:rPr>
              <w:t>CONCLUSION</w:t>
            </w:r>
          </w:p>
        </w:tc>
        <w:tc>
          <w:tcPr>
            <w:tcW w:w="1512" w:type="dxa"/>
          </w:tcPr>
          <w:p w14:paraId="335A57BC" w14:textId="77777777" w:rsidR="005F0F2F" w:rsidRDefault="005F0F2F" w:rsidP="005F0F2F">
            <w:pPr>
              <w:pStyle w:val="TableParagraph"/>
              <w:spacing w:before="0" w:line="251" w:lineRule="exact"/>
              <w:ind w:left="29" w:right="5"/>
              <w:jc w:val="center"/>
            </w:pPr>
            <w:r>
              <w:rPr>
                <w:spacing w:val="-5"/>
              </w:rPr>
              <w:t>15</w:t>
            </w:r>
          </w:p>
        </w:tc>
      </w:tr>
      <w:tr w:rsidR="005F0F2F" w14:paraId="0B86E4E0" w14:textId="77777777" w:rsidTr="005F0F2F">
        <w:trPr>
          <w:trHeight w:val="273"/>
        </w:trPr>
        <w:tc>
          <w:tcPr>
            <w:tcW w:w="1296" w:type="dxa"/>
          </w:tcPr>
          <w:p w14:paraId="7A408D54" w14:textId="77777777" w:rsidR="005F0F2F" w:rsidRDefault="005F0F2F" w:rsidP="005F0F2F">
            <w:pPr>
              <w:pStyle w:val="TableParagraph"/>
              <w:spacing w:before="0" w:line="251" w:lineRule="exact"/>
              <w:ind w:left="28" w:right="5"/>
              <w:jc w:val="center"/>
              <w:rPr>
                <w:b/>
              </w:rPr>
            </w:pPr>
            <w:r>
              <w:rPr>
                <w:b/>
                <w:spacing w:val="-5"/>
              </w:rPr>
              <w:t>12</w:t>
            </w:r>
          </w:p>
        </w:tc>
        <w:tc>
          <w:tcPr>
            <w:tcW w:w="6842" w:type="dxa"/>
          </w:tcPr>
          <w:p w14:paraId="197ABD5D" w14:textId="77777777" w:rsidR="005F0F2F" w:rsidRDefault="005F0F2F" w:rsidP="005F0F2F">
            <w:pPr>
              <w:pStyle w:val="TableParagraph"/>
              <w:spacing w:before="0" w:line="251" w:lineRule="exact"/>
              <w:rPr>
                <w:b/>
              </w:rPr>
            </w:pPr>
            <w:r>
              <w:rPr>
                <w:b/>
                <w:spacing w:val="-2"/>
              </w:rPr>
              <w:t>REFERENCES</w:t>
            </w:r>
          </w:p>
        </w:tc>
        <w:tc>
          <w:tcPr>
            <w:tcW w:w="1512" w:type="dxa"/>
          </w:tcPr>
          <w:p w14:paraId="14BF575A" w14:textId="77777777" w:rsidR="005F0F2F" w:rsidRDefault="005F0F2F" w:rsidP="005F0F2F">
            <w:pPr>
              <w:pStyle w:val="TableParagraph"/>
              <w:spacing w:before="0" w:line="251" w:lineRule="exact"/>
              <w:ind w:left="29" w:right="5"/>
              <w:jc w:val="center"/>
            </w:pPr>
            <w:r>
              <w:rPr>
                <w:spacing w:val="-5"/>
              </w:rPr>
              <w:t>15</w:t>
            </w:r>
          </w:p>
        </w:tc>
      </w:tr>
      <w:tr w:rsidR="005F0F2F" w14:paraId="421F712F" w14:textId="77777777" w:rsidTr="005F0F2F">
        <w:trPr>
          <w:trHeight w:val="297"/>
        </w:trPr>
        <w:tc>
          <w:tcPr>
            <w:tcW w:w="1296" w:type="dxa"/>
          </w:tcPr>
          <w:p w14:paraId="51071C4C" w14:textId="77777777" w:rsidR="005F0F2F" w:rsidRDefault="005F0F2F" w:rsidP="005F0F2F">
            <w:pPr>
              <w:pStyle w:val="TableParagraph"/>
              <w:spacing w:before="0"/>
              <w:ind w:left="0"/>
            </w:pPr>
          </w:p>
        </w:tc>
        <w:tc>
          <w:tcPr>
            <w:tcW w:w="6842" w:type="dxa"/>
          </w:tcPr>
          <w:p w14:paraId="18D56EEC" w14:textId="77777777" w:rsidR="005F0F2F" w:rsidRDefault="005F0F2F" w:rsidP="005F0F2F">
            <w:pPr>
              <w:pStyle w:val="TableParagraph"/>
              <w:spacing w:before="1"/>
              <w:rPr>
                <w:b/>
              </w:rPr>
            </w:pPr>
            <w:r>
              <w:rPr>
                <w:b/>
                <w:spacing w:val="-2"/>
              </w:rPr>
              <w:t>APPENDIX</w:t>
            </w:r>
          </w:p>
        </w:tc>
        <w:tc>
          <w:tcPr>
            <w:tcW w:w="1512" w:type="dxa"/>
          </w:tcPr>
          <w:p w14:paraId="4F0D0902" w14:textId="77777777" w:rsidR="005F0F2F" w:rsidRDefault="005F0F2F" w:rsidP="005F0F2F">
            <w:pPr>
              <w:pStyle w:val="TableParagraph"/>
              <w:spacing w:before="1"/>
              <w:ind w:left="29" w:right="5"/>
              <w:jc w:val="center"/>
            </w:pPr>
            <w:r>
              <w:rPr>
                <w:spacing w:val="-5"/>
              </w:rPr>
              <w:t>16</w:t>
            </w:r>
          </w:p>
        </w:tc>
      </w:tr>
      <w:tr w:rsidR="005F0F2F" w14:paraId="04018FC1" w14:textId="77777777" w:rsidTr="005F0F2F">
        <w:trPr>
          <w:trHeight w:val="294"/>
        </w:trPr>
        <w:tc>
          <w:tcPr>
            <w:tcW w:w="1296" w:type="dxa"/>
          </w:tcPr>
          <w:p w14:paraId="4B4601A6" w14:textId="77777777" w:rsidR="005F0F2F" w:rsidRDefault="005F0F2F" w:rsidP="005F0F2F">
            <w:pPr>
              <w:pStyle w:val="TableParagraph"/>
              <w:spacing w:before="0"/>
              <w:ind w:left="0"/>
            </w:pPr>
          </w:p>
        </w:tc>
        <w:tc>
          <w:tcPr>
            <w:tcW w:w="6842" w:type="dxa"/>
          </w:tcPr>
          <w:p w14:paraId="57BA1485" w14:textId="77777777" w:rsidR="005F0F2F" w:rsidRDefault="005F0F2F" w:rsidP="005F0F2F">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18B21CA4" w14:textId="77777777" w:rsidR="005F0F2F" w:rsidRDefault="005F0F2F" w:rsidP="005F0F2F">
            <w:pPr>
              <w:pStyle w:val="TableParagraph"/>
              <w:spacing w:before="1"/>
              <w:ind w:left="29" w:right="9"/>
              <w:jc w:val="center"/>
            </w:pPr>
            <w:r>
              <w:rPr>
                <w:spacing w:val="-5"/>
              </w:rPr>
              <w:t>16</w:t>
            </w:r>
          </w:p>
        </w:tc>
      </w:tr>
      <w:tr w:rsidR="005F0F2F" w14:paraId="1E301575" w14:textId="77777777" w:rsidTr="005F0F2F">
        <w:trPr>
          <w:trHeight w:val="297"/>
        </w:trPr>
        <w:tc>
          <w:tcPr>
            <w:tcW w:w="1296" w:type="dxa"/>
          </w:tcPr>
          <w:p w14:paraId="4AF4A03A" w14:textId="77777777" w:rsidR="005F0F2F" w:rsidRDefault="005F0F2F" w:rsidP="005F0F2F">
            <w:pPr>
              <w:pStyle w:val="TableParagraph"/>
              <w:spacing w:before="0"/>
              <w:ind w:left="0"/>
            </w:pPr>
          </w:p>
        </w:tc>
        <w:tc>
          <w:tcPr>
            <w:tcW w:w="6842" w:type="dxa"/>
          </w:tcPr>
          <w:p w14:paraId="25B3A4FE" w14:textId="77777777" w:rsidR="005F0F2F" w:rsidRDefault="005F0F2F" w:rsidP="005F0F2F">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77CD6888" w14:textId="77777777" w:rsidR="005F0F2F" w:rsidRDefault="005F0F2F" w:rsidP="005F0F2F">
            <w:pPr>
              <w:pStyle w:val="TableParagraph"/>
              <w:spacing w:before="1"/>
              <w:ind w:left="29" w:right="11"/>
              <w:jc w:val="center"/>
            </w:pPr>
            <w:r>
              <w:rPr>
                <w:spacing w:val="-5"/>
              </w:rPr>
              <w:t>16</w:t>
            </w:r>
          </w:p>
        </w:tc>
      </w:tr>
    </w:tbl>
    <w:p w14:paraId="2E36A232" w14:textId="77777777" w:rsidR="00351567" w:rsidRDefault="00351567">
      <w:pPr>
        <w:pStyle w:val="BodyText"/>
        <w:spacing w:before="106"/>
        <w:rPr>
          <w:b/>
          <w:sz w:val="20"/>
        </w:rPr>
      </w:pPr>
    </w:p>
    <w:p w14:paraId="7025FC67" w14:textId="77777777" w:rsidR="00351567" w:rsidRDefault="00351567">
      <w:pPr>
        <w:pStyle w:val="TableParagraph"/>
        <w:jc w:val="center"/>
        <w:sectPr w:rsidR="00351567">
          <w:pgSz w:w="12240" w:h="15840"/>
          <w:pgMar w:top="1300" w:right="720" w:bottom="280" w:left="720" w:header="720" w:footer="720" w:gutter="0"/>
          <w:cols w:space="720"/>
        </w:sectPr>
      </w:pPr>
    </w:p>
    <w:p w14:paraId="7C50EF07" w14:textId="0D6707C9" w:rsidR="00351567" w:rsidRDefault="00000000">
      <w:pPr>
        <w:pStyle w:val="Heading1"/>
        <w:ind w:left="760"/>
      </w:pPr>
      <w:r>
        <w:lastRenderedPageBreak/>
        <w:t>LIST</w:t>
      </w:r>
      <w:r>
        <w:rPr>
          <w:spacing w:val="-13"/>
        </w:rPr>
        <w:t xml:space="preserve"> </w:t>
      </w:r>
      <w:r>
        <w:t>OF</w:t>
      </w:r>
      <w:r>
        <w:rPr>
          <w:spacing w:val="-13"/>
        </w:rPr>
        <w:t xml:space="preserve"> </w:t>
      </w:r>
      <w:r>
        <w:rPr>
          <w:spacing w:val="-2"/>
        </w:rPr>
        <w:t>FIGURES</w:t>
      </w:r>
    </w:p>
    <w:p w14:paraId="47EEEA3C" w14:textId="77777777" w:rsidR="00351567" w:rsidRDefault="00351567">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351567" w14:paraId="5900EA7E" w14:textId="77777777">
        <w:trPr>
          <w:trHeight w:val="294"/>
        </w:trPr>
        <w:tc>
          <w:tcPr>
            <w:tcW w:w="1584" w:type="dxa"/>
            <w:shd w:val="clear" w:color="auto" w:fill="D8E1F2"/>
          </w:tcPr>
          <w:p w14:paraId="339CE207" w14:textId="77777777" w:rsidR="00351567" w:rsidRDefault="00000000">
            <w:pPr>
              <w:pStyle w:val="TableParagraph"/>
              <w:spacing w:before="1"/>
              <w:ind w:left="30" w:right="4"/>
              <w:jc w:val="center"/>
              <w:rPr>
                <w:b/>
              </w:rPr>
            </w:pPr>
            <w:r>
              <w:t>Figure No.</w:t>
            </w:r>
          </w:p>
        </w:tc>
        <w:tc>
          <w:tcPr>
            <w:tcW w:w="6626" w:type="dxa"/>
            <w:shd w:val="clear" w:color="auto" w:fill="D8E1F2"/>
          </w:tcPr>
          <w:p w14:paraId="24980567" w14:textId="77777777" w:rsidR="00351567" w:rsidRDefault="00000000">
            <w:pPr>
              <w:pStyle w:val="TableParagraph"/>
              <w:spacing w:before="1"/>
              <w:ind w:left="24"/>
              <w:jc w:val="center"/>
              <w:rPr>
                <w:b/>
              </w:rPr>
            </w:pPr>
            <w:r>
              <w:t>Title of the Figure</w:t>
            </w:r>
          </w:p>
        </w:tc>
        <w:tc>
          <w:tcPr>
            <w:tcW w:w="1440" w:type="dxa"/>
            <w:shd w:val="clear" w:color="auto" w:fill="D8E1F2"/>
          </w:tcPr>
          <w:p w14:paraId="7714189B" w14:textId="77777777" w:rsidR="00351567" w:rsidRDefault="00000000">
            <w:pPr>
              <w:pStyle w:val="TableParagraph"/>
              <w:spacing w:before="1"/>
              <w:ind w:left="29" w:right="2"/>
              <w:jc w:val="center"/>
              <w:rPr>
                <w:b/>
              </w:rPr>
            </w:pPr>
            <w:r>
              <w:t>Page No.</w:t>
            </w:r>
          </w:p>
        </w:tc>
      </w:tr>
      <w:tr w:rsidR="00351567" w14:paraId="4052FC2A" w14:textId="77777777">
        <w:trPr>
          <w:trHeight w:val="292"/>
        </w:trPr>
        <w:tc>
          <w:tcPr>
            <w:tcW w:w="1584" w:type="dxa"/>
          </w:tcPr>
          <w:p w14:paraId="1330CB1A" w14:textId="77777777" w:rsidR="00351567" w:rsidRDefault="00000000">
            <w:pPr>
              <w:pStyle w:val="TableParagraph"/>
              <w:spacing w:before="1"/>
              <w:ind w:left="30" w:right="9"/>
              <w:jc w:val="center"/>
            </w:pPr>
            <w:r>
              <w:t>6.3</w:t>
            </w:r>
          </w:p>
        </w:tc>
        <w:tc>
          <w:tcPr>
            <w:tcW w:w="6626" w:type="dxa"/>
          </w:tcPr>
          <w:p w14:paraId="51EC6A6D" w14:textId="77777777" w:rsidR="00351567" w:rsidRDefault="00000000">
            <w:pPr>
              <w:pStyle w:val="TableParagraph"/>
              <w:spacing w:before="1"/>
              <w:ind w:left="111"/>
            </w:pPr>
            <w:r>
              <w:t>ER Diagram</w:t>
            </w:r>
          </w:p>
        </w:tc>
        <w:tc>
          <w:tcPr>
            <w:tcW w:w="1440" w:type="dxa"/>
          </w:tcPr>
          <w:p w14:paraId="75BBCA76" w14:textId="77777777" w:rsidR="00351567" w:rsidRDefault="00000000">
            <w:pPr>
              <w:pStyle w:val="TableParagraph"/>
              <w:spacing w:before="1"/>
              <w:ind w:left="29"/>
              <w:jc w:val="center"/>
            </w:pPr>
            <w:r>
              <w:t>4</w:t>
            </w:r>
          </w:p>
        </w:tc>
      </w:tr>
      <w:tr w:rsidR="00351567" w14:paraId="31F8C472" w14:textId="77777777">
        <w:trPr>
          <w:trHeight w:val="292"/>
        </w:trPr>
        <w:tc>
          <w:tcPr>
            <w:tcW w:w="1584" w:type="dxa"/>
          </w:tcPr>
          <w:p w14:paraId="4AA0B54B" w14:textId="77777777" w:rsidR="00351567" w:rsidRDefault="00000000">
            <w:pPr>
              <w:pStyle w:val="TableParagraph"/>
              <w:spacing w:before="1"/>
              <w:ind w:left="30"/>
              <w:jc w:val="center"/>
            </w:pPr>
            <w:r>
              <w:t>Figure 1</w:t>
            </w:r>
          </w:p>
        </w:tc>
        <w:tc>
          <w:tcPr>
            <w:tcW w:w="6626" w:type="dxa"/>
          </w:tcPr>
          <w:p w14:paraId="1257D684" w14:textId="77777777" w:rsidR="00351567" w:rsidRDefault="00000000">
            <w:pPr>
              <w:pStyle w:val="TableParagraph"/>
              <w:spacing w:before="1"/>
              <w:ind w:left="110"/>
            </w:pPr>
            <w:r>
              <w:t>Employee records / basic SELECT output</w:t>
            </w:r>
          </w:p>
        </w:tc>
        <w:tc>
          <w:tcPr>
            <w:tcW w:w="1440" w:type="dxa"/>
          </w:tcPr>
          <w:p w14:paraId="4ECD3861" w14:textId="77777777" w:rsidR="00351567" w:rsidRDefault="00000000">
            <w:pPr>
              <w:pStyle w:val="TableParagraph"/>
              <w:spacing w:before="1"/>
              <w:ind w:left="29" w:right="16"/>
              <w:jc w:val="center"/>
            </w:pPr>
            <w:r>
              <w:t>12</w:t>
            </w:r>
          </w:p>
        </w:tc>
      </w:tr>
      <w:tr w:rsidR="00351567" w14:paraId="08B33F27" w14:textId="77777777">
        <w:trPr>
          <w:trHeight w:val="290"/>
        </w:trPr>
        <w:tc>
          <w:tcPr>
            <w:tcW w:w="1584" w:type="dxa"/>
          </w:tcPr>
          <w:p w14:paraId="2F950FC6" w14:textId="77777777" w:rsidR="00351567" w:rsidRDefault="00000000">
            <w:pPr>
              <w:pStyle w:val="TableParagraph"/>
              <w:spacing w:before="1"/>
              <w:ind w:left="30"/>
              <w:jc w:val="center"/>
            </w:pPr>
            <w:r>
              <w:t>Figure 2</w:t>
            </w:r>
          </w:p>
        </w:tc>
        <w:tc>
          <w:tcPr>
            <w:tcW w:w="6626" w:type="dxa"/>
          </w:tcPr>
          <w:p w14:paraId="048AE7EA" w14:textId="77777777" w:rsidR="00351567" w:rsidRDefault="00000000">
            <w:pPr>
              <w:pStyle w:val="TableParagraph"/>
              <w:spacing w:before="1"/>
              <w:ind w:left="110"/>
            </w:pPr>
            <w:r>
              <w:t>In-progress projects / filtering output</w:t>
            </w:r>
          </w:p>
        </w:tc>
        <w:tc>
          <w:tcPr>
            <w:tcW w:w="1440" w:type="dxa"/>
          </w:tcPr>
          <w:p w14:paraId="5FEFAC56" w14:textId="77777777" w:rsidR="00351567" w:rsidRDefault="00000000">
            <w:pPr>
              <w:pStyle w:val="TableParagraph"/>
              <w:spacing w:before="1"/>
              <w:ind w:left="29" w:right="16"/>
              <w:jc w:val="center"/>
            </w:pPr>
            <w:r>
              <w:t>12</w:t>
            </w:r>
          </w:p>
        </w:tc>
      </w:tr>
      <w:tr w:rsidR="00351567" w14:paraId="14A180BC" w14:textId="77777777">
        <w:trPr>
          <w:trHeight w:val="294"/>
        </w:trPr>
        <w:tc>
          <w:tcPr>
            <w:tcW w:w="1584" w:type="dxa"/>
          </w:tcPr>
          <w:p w14:paraId="5F8A81D3" w14:textId="77777777" w:rsidR="00351567" w:rsidRDefault="00000000">
            <w:pPr>
              <w:pStyle w:val="TableParagraph"/>
              <w:spacing w:before="1"/>
              <w:ind w:left="30"/>
              <w:jc w:val="center"/>
            </w:pPr>
            <w:r>
              <w:t>Figure 3</w:t>
            </w:r>
          </w:p>
        </w:tc>
        <w:tc>
          <w:tcPr>
            <w:tcW w:w="6626" w:type="dxa"/>
          </w:tcPr>
          <w:p w14:paraId="5FA36081" w14:textId="77777777" w:rsidR="00351567" w:rsidRDefault="00000000">
            <w:pPr>
              <w:pStyle w:val="TableParagraph"/>
              <w:spacing w:before="1"/>
              <w:ind w:left="110"/>
            </w:pPr>
            <w:r>
              <w:t>Aggregate or GROUP BY output</w:t>
            </w:r>
          </w:p>
        </w:tc>
        <w:tc>
          <w:tcPr>
            <w:tcW w:w="1440" w:type="dxa"/>
          </w:tcPr>
          <w:p w14:paraId="19BA2170" w14:textId="77777777" w:rsidR="00351567" w:rsidRDefault="00000000">
            <w:pPr>
              <w:pStyle w:val="TableParagraph"/>
              <w:spacing w:before="1"/>
              <w:ind w:left="29" w:right="13"/>
              <w:jc w:val="center"/>
            </w:pPr>
            <w:r>
              <w:t>13</w:t>
            </w:r>
          </w:p>
        </w:tc>
      </w:tr>
      <w:tr w:rsidR="00351567" w14:paraId="379D1855" w14:textId="77777777">
        <w:trPr>
          <w:trHeight w:val="292"/>
        </w:trPr>
        <w:tc>
          <w:tcPr>
            <w:tcW w:w="1584" w:type="dxa"/>
          </w:tcPr>
          <w:p w14:paraId="12D464DF" w14:textId="77777777" w:rsidR="00351567" w:rsidRDefault="00000000">
            <w:pPr>
              <w:pStyle w:val="TableParagraph"/>
              <w:spacing w:before="1"/>
              <w:ind w:left="30"/>
              <w:jc w:val="center"/>
            </w:pPr>
            <w:r>
              <w:t>Figure 4</w:t>
            </w:r>
          </w:p>
        </w:tc>
        <w:tc>
          <w:tcPr>
            <w:tcW w:w="6626" w:type="dxa"/>
          </w:tcPr>
          <w:p w14:paraId="792E77CE" w14:textId="77777777" w:rsidR="00351567" w:rsidRDefault="00000000">
            <w:pPr>
              <w:pStyle w:val="TableParagraph"/>
              <w:spacing w:before="1"/>
              <w:ind w:left="110"/>
            </w:pPr>
            <w:r>
              <w:t>Join or subquery output</w:t>
            </w:r>
          </w:p>
        </w:tc>
        <w:tc>
          <w:tcPr>
            <w:tcW w:w="1440" w:type="dxa"/>
          </w:tcPr>
          <w:p w14:paraId="06B70DE7" w14:textId="77777777" w:rsidR="00351567" w:rsidRDefault="00000000">
            <w:pPr>
              <w:pStyle w:val="TableParagraph"/>
              <w:spacing w:before="1"/>
              <w:ind w:left="29" w:right="13"/>
              <w:jc w:val="center"/>
            </w:pPr>
            <w:r>
              <w:t>13</w:t>
            </w:r>
          </w:p>
        </w:tc>
      </w:tr>
    </w:tbl>
    <w:p w14:paraId="20BB3E50" w14:textId="77777777" w:rsidR="00351567" w:rsidRDefault="00351567">
      <w:pPr>
        <w:pStyle w:val="BodyText"/>
        <w:rPr>
          <w:b/>
          <w:sz w:val="20"/>
        </w:rPr>
      </w:pPr>
    </w:p>
    <w:p w14:paraId="4A5236D6" w14:textId="77777777" w:rsidR="00351567" w:rsidRDefault="00351567">
      <w:pPr>
        <w:pStyle w:val="BodyText"/>
        <w:rPr>
          <w:b/>
          <w:sz w:val="20"/>
        </w:rPr>
      </w:pPr>
    </w:p>
    <w:p w14:paraId="4F0E9D49" w14:textId="77777777" w:rsidR="00351567" w:rsidRDefault="00351567">
      <w:pPr>
        <w:pStyle w:val="BodyText"/>
        <w:rPr>
          <w:b/>
          <w:sz w:val="20"/>
        </w:rPr>
      </w:pPr>
    </w:p>
    <w:p w14:paraId="7EB4E8C9" w14:textId="77777777" w:rsidR="00351567" w:rsidRDefault="00351567">
      <w:pPr>
        <w:pStyle w:val="BodyText"/>
        <w:rPr>
          <w:b/>
          <w:sz w:val="20"/>
        </w:rPr>
      </w:pPr>
    </w:p>
    <w:p w14:paraId="7D535D1A" w14:textId="77777777" w:rsidR="00351567" w:rsidRDefault="00351567">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351567" w14:paraId="4B087150" w14:textId="77777777">
        <w:trPr>
          <w:trHeight w:val="294"/>
        </w:trPr>
        <w:tc>
          <w:tcPr>
            <w:tcW w:w="1584" w:type="dxa"/>
            <w:shd w:val="clear" w:color="auto" w:fill="D8E1F2"/>
          </w:tcPr>
          <w:p w14:paraId="0227B8D8" w14:textId="77777777" w:rsidR="00351567" w:rsidRDefault="00000000">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48EAD677" w14:textId="77777777" w:rsidR="00351567" w:rsidRDefault="00000000">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74325C36" w14:textId="77777777" w:rsidR="00351567" w:rsidRDefault="00000000">
            <w:pPr>
              <w:pStyle w:val="TableParagraph"/>
              <w:spacing w:before="3"/>
              <w:ind w:left="29" w:right="2"/>
              <w:jc w:val="center"/>
              <w:rPr>
                <w:b/>
              </w:rPr>
            </w:pPr>
            <w:r>
              <w:rPr>
                <w:b/>
              </w:rPr>
              <w:t xml:space="preserve">Page </w:t>
            </w:r>
            <w:r>
              <w:rPr>
                <w:b/>
                <w:spacing w:val="-5"/>
              </w:rPr>
              <w:t>No.</w:t>
            </w:r>
          </w:p>
        </w:tc>
      </w:tr>
      <w:tr w:rsidR="00351567" w14:paraId="7D619EFF" w14:textId="77777777">
        <w:trPr>
          <w:trHeight w:val="292"/>
        </w:trPr>
        <w:tc>
          <w:tcPr>
            <w:tcW w:w="1584" w:type="dxa"/>
          </w:tcPr>
          <w:p w14:paraId="1DEFE0E8" w14:textId="77777777" w:rsidR="00351567" w:rsidRDefault="00000000">
            <w:pPr>
              <w:pStyle w:val="TableParagraph"/>
              <w:spacing w:before="1"/>
              <w:ind w:left="30" w:right="2"/>
              <w:jc w:val="center"/>
            </w:pPr>
            <w:r>
              <w:rPr>
                <w:spacing w:val="-10"/>
              </w:rPr>
              <w:t>5</w:t>
            </w:r>
          </w:p>
        </w:tc>
        <w:tc>
          <w:tcPr>
            <w:tcW w:w="6626" w:type="dxa"/>
          </w:tcPr>
          <w:p w14:paraId="1693EBC4" w14:textId="77777777" w:rsidR="00351567" w:rsidRDefault="00000000">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43C87C9E" w14:textId="77777777" w:rsidR="00351567" w:rsidRDefault="00000000">
            <w:pPr>
              <w:pStyle w:val="TableParagraph"/>
              <w:spacing w:before="1"/>
              <w:ind w:left="29" w:right="5"/>
              <w:jc w:val="center"/>
            </w:pPr>
            <w:r>
              <w:rPr>
                <w:spacing w:val="-10"/>
              </w:rPr>
              <w:t>2</w:t>
            </w:r>
          </w:p>
        </w:tc>
      </w:tr>
      <w:tr w:rsidR="00351567" w14:paraId="7C458D78" w14:textId="77777777">
        <w:trPr>
          <w:trHeight w:val="292"/>
        </w:trPr>
        <w:tc>
          <w:tcPr>
            <w:tcW w:w="1584" w:type="dxa"/>
          </w:tcPr>
          <w:p w14:paraId="251DA888" w14:textId="77777777" w:rsidR="00351567" w:rsidRDefault="00000000">
            <w:pPr>
              <w:pStyle w:val="TableParagraph"/>
              <w:spacing w:before="1"/>
              <w:ind w:left="30" w:right="9"/>
              <w:jc w:val="center"/>
            </w:pPr>
            <w:r>
              <w:rPr>
                <w:spacing w:val="-5"/>
              </w:rPr>
              <w:t>6.1</w:t>
            </w:r>
          </w:p>
        </w:tc>
        <w:tc>
          <w:tcPr>
            <w:tcW w:w="6626" w:type="dxa"/>
          </w:tcPr>
          <w:p w14:paraId="7DD721AD" w14:textId="77777777" w:rsidR="00351567" w:rsidRDefault="00000000">
            <w:pPr>
              <w:pStyle w:val="TableParagraph"/>
              <w:spacing w:before="1"/>
              <w:ind w:left="111"/>
            </w:pPr>
            <w:r>
              <w:t>Identified</w:t>
            </w:r>
            <w:r>
              <w:rPr>
                <w:spacing w:val="-8"/>
              </w:rPr>
              <w:t xml:space="preserve"> </w:t>
            </w:r>
            <w:r>
              <w:rPr>
                <w:spacing w:val="-2"/>
              </w:rPr>
              <w:t>Entities</w:t>
            </w:r>
          </w:p>
        </w:tc>
        <w:tc>
          <w:tcPr>
            <w:tcW w:w="1440" w:type="dxa"/>
          </w:tcPr>
          <w:p w14:paraId="4133D37F" w14:textId="77777777" w:rsidR="00351567" w:rsidRDefault="00000000">
            <w:pPr>
              <w:pStyle w:val="TableParagraph"/>
              <w:spacing w:before="1"/>
              <w:ind w:left="29" w:right="3"/>
              <w:jc w:val="center"/>
            </w:pPr>
            <w:r>
              <w:rPr>
                <w:spacing w:val="-10"/>
              </w:rPr>
              <w:t>2</w:t>
            </w:r>
          </w:p>
        </w:tc>
      </w:tr>
      <w:tr w:rsidR="00351567" w14:paraId="05B506B9" w14:textId="77777777">
        <w:trPr>
          <w:trHeight w:val="290"/>
        </w:trPr>
        <w:tc>
          <w:tcPr>
            <w:tcW w:w="1584" w:type="dxa"/>
          </w:tcPr>
          <w:p w14:paraId="135128BC" w14:textId="77777777" w:rsidR="00351567" w:rsidRDefault="00000000">
            <w:pPr>
              <w:pStyle w:val="TableParagraph"/>
              <w:spacing w:before="1"/>
              <w:ind w:left="30" w:right="9"/>
              <w:jc w:val="center"/>
            </w:pPr>
            <w:r>
              <w:rPr>
                <w:spacing w:val="-5"/>
              </w:rPr>
              <w:t>6.2</w:t>
            </w:r>
          </w:p>
        </w:tc>
        <w:tc>
          <w:tcPr>
            <w:tcW w:w="6626" w:type="dxa"/>
          </w:tcPr>
          <w:p w14:paraId="2B947CC1" w14:textId="77777777" w:rsidR="00351567" w:rsidRDefault="00000000">
            <w:pPr>
              <w:pStyle w:val="TableParagraph"/>
              <w:spacing w:before="1"/>
              <w:ind w:left="111"/>
            </w:pPr>
            <w:r>
              <w:t>Entity</w:t>
            </w:r>
            <w:r>
              <w:rPr>
                <w:spacing w:val="-3"/>
              </w:rPr>
              <w:t xml:space="preserve"> </w:t>
            </w:r>
            <w:r>
              <w:rPr>
                <w:spacing w:val="-2"/>
              </w:rPr>
              <w:t>Attributes</w:t>
            </w:r>
          </w:p>
        </w:tc>
        <w:tc>
          <w:tcPr>
            <w:tcW w:w="1440" w:type="dxa"/>
          </w:tcPr>
          <w:p w14:paraId="7A82C463" w14:textId="77777777" w:rsidR="00351567" w:rsidRDefault="00000000">
            <w:pPr>
              <w:pStyle w:val="TableParagraph"/>
              <w:spacing w:before="1"/>
              <w:ind w:left="29" w:right="2"/>
              <w:jc w:val="center"/>
            </w:pPr>
            <w:r>
              <w:rPr>
                <w:spacing w:val="-10"/>
              </w:rPr>
              <w:t>2</w:t>
            </w:r>
          </w:p>
        </w:tc>
      </w:tr>
      <w:tr w:rsidR="00351567" w14:paraId="557E8608" w14:textId="77777777">
        <w:trPr>
          <w:trHeight w:val="294"/>
        </w:trPr>
        <w:tc>
          <w:tcPr>
            <w:tcW w:w="1584" w:type="dxa"/>
          </w:tcPr>
          <w:p w14:paraId="0CCFAB52" w14:textId="77777777" w:rsidR="00351567" w:rsidRDefault="00000000">
            <w:pPr>
              <w:pStyle w:val="TableParagraph"/>
              <w:spacing w:before="3"/>
              <w:ind w:left="30" w:right="9"/>
              <w:jc w:val="center"/>
            </w:pPr>
            <w:r>
              <w:rPr>
                <w:spacing w:val="-5"/>
              </w:rPr>
              <w:t>6.4</w:t>
            </w:r>
          </w:p>
        </w:tc>
        <w:tc>
          <w:tcPr>
            <w:tcW w:w="6626" w:type="dxa"/>
          </w:tcPr>
          <w:p w14:paraId="15EC208A" w14:textId="77777777" w:rsidR="00351567" w:rsidRDefault="00000000">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1EA90701" w14:textId="77777777" w:rsidR="00351567" w:rsidRDefault="00000000">
            <w:pPr>
              <w:pStyle w:val="TableParagraph"/>
              <w:spacing w:before="3"/>
              <w:ind w:left="29" w:right="5"/>
              <w:jc w:val="center"/>
            </w:pPr>
            <w:r>
              <w:rPr>
                <w:spacing w:val="-10"/>
              </w:rPr>
              <w:t>4</w:t>
            </w:r>
          </w:p>
        </w:tc>
      </w:tr>
      <w:tr w:rsidR="00351567" w14:paraId="6DCBD3B0" w14:textId="77777777">
        <w:trPr>
          <w:trHeight w:val="292"/>
        </w:trPr>
        <w:tc>
          <w:tcPr>
            <w:tcW w:w="1584" w:type="dxa"/>
          </w:tcPr>
          <w:p w14:paraId="71E8C47C" w14:textId="77777777" w:rsidR="00351567" w:rsidRDefault="00000000">
            <w:pPr>
              <w:pStyle w:val="TableParagraph"/>
              <w:spacing w:before="1"/>
              <w:ind w:left="30" w:right="9"/>
              <w:jc w:val="center"/>
            </w:pPr>
            <w:r>
              <w:rPr>
                <w:spacing w:val="-5"/>
              </w:rPr>
              <w:t>6.5</w:t>
            </w:r>
          </w:p>
        </w:tc>
        <w:tc>
          <w:tcPr>
            <w:tcW w:w="6626" w:type="dxa"/>
          </w:tcPr>
          <w:p w14:paraId="09C6B240" w14:textId="77777777" w:rsidR="00351567" w:rsidRDefault="00000000">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26B0F5A0" w14:textId="77777777" w:rsidR="00351567" w:rsidRDefault="00000000">
            <w:pPr>
              <w:pStyle w:val="TableParagraph"/>
              <w:spacing w:before="1"/>
              <w:ind w:left="29" w:right="2"/>
              <w:jc w:val="center"/>
            </w:pPr>
            <w:r>
              <w:rPr>
                <w:spacing w:val="-10"/>
              </w:rPr>
              <w:t>4</w:t>
            </w:r>
          </w:p>
        </w:tc>
      </w:tr>
      <w:tr w:rsidR="00351567" w14:paraId="0664A9F9" w14:textId="77777777">
        <w:trPr>
          <w:trHeight w:val="292"/>
        </w:trPr>
        <w:tc>
          <w:tcPr>
            <w:tcW w:w="1584" w:type="dxa"/>
          </w:tcPr>
          <w:p w14:paraId="3F84FB9A" w14:textId="77777777" w:rsidR="00351567" w:rsidRDefault="00000000">
            <w:pPr>
              <w:pStyle w:val="TableParagraph"/>
              <w:spacing w:before="1"/>
              <w:ind w:left="30" w:right="9"/>
              <w:jc w:val="center"/>
            </w:pPr>
            <w:r>
              <w:rPr>
                <w:spacing w:val="-5"/>
              </w:rPr>
              <w:t>7.2</w:t>
            </w:r>
          </w:p>
        </w:tc>
        <w:tc>
          <w:tcPr>
            <w:tcW w:w="6626" w:type="dxa"/>
          </w:tcPr>
          <w:p w14:paraId="6BB515BD" w14:textId="77777777" w:rsidR="00351567" w:rsidRDefault="00000000">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1D0FE8DA" w14:textId="77777777" w:rsidR="00351567" w:rsidRDefault="00000000">
            <w:pPr>
              <w:pStyle w:val="TableParagraph"/>
              <w:spacing w:before="1"/>
              <w:ind w:left="29" w:right="7"/>
              <w:jc w:val="center"/>
            </w:pPr>
            <w:r>
              <w:rPr>
                <w:spacing w:val="-5"/>
              </w:rPr>
              <w:t>10</w:t>
            </w:r>
          </w:p>
        </w:tc>
      </w:tr>
      <w:tr w:rsidR="00351567" w14:paraId="46B4995B" w14:textId="77777777">
        <w:trPr>
          <w:trHeight w:val="292"/>
        </w:trPr>
        <w:tc>
          <w:tcPr>
            <w:tcW w:w="1584" w:type="dxa"/>
          </w:tcPr>
          <w:p w14:paraId="5ED96077" w14:textId="77777777" w:rsidR="00351567" w:rsidRDefault="00000000">
            <w:pPr>
              <w:pStyle w:val="TableParagraph"/>
              <w:spacing w:before="1"/>
              <w:ind w:left="30" w:right="9"/>
              <w:jc w:val="center"/>
            </w:pPr>
            <w:r>
              <w:rPr>
                <w:spacing w:val="-5"/>
              </w:rPr>
              <w:t>7.3</w:t>
            </w:r>
          </w:p>
        </w:tc>
        <w:tc>
          <w:tcPr>
            <w:tcW w:w="6626" w:type="dxa"/>
          </w:tcPr>
          <w:p w14:paraId="5456991C" w14:textId="77777777" w:rsidR="00351567" w:rsidRDefault="00000000">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193CA5E2" w14:textId="77777777" w:rsidR="00351567" w:rsidRDefault="00000000">
            <w:pPr>
              <w:pStyle w:val="TableParagraph"/>
              <w:spacing w:before="1"/>
              <w:ind w:left="29" w:right="10"/>
              <w:jc w:val="center"/>
            </w:pPr>
            <w:r>
              <w:rPr>
                <w:spacing w:val="-5"/>
              </w:rPr>
              <w:t>10</w:t>
            </w:r>
          </w:p>
        </w:tc>
      </w:tr>
      <w:tr w:rsidR="00351567" w14:paraId="55BC35B3" w14:textId="77777777">
        <w:trPr>
          <w:trHeight w:val="292"/>
        </w:trPr>
        <w:tc>
          <w:tcPr>
            <w:tcW w:w="1584" w:type="dxa"/>
          </w:tcPr>
          <w:p w14:paraId="196C1220" w14:textId="77777777" w:rsidR="00351567" w:rsidRDefault="00000000">
            <w:pPr>
              <w:pStyle w:val="TableParagraph"/>
              <w:spacing w:before="1"/>
              <w:ind w:left="30" w:right="9"/>
              <w:jc w:val="center"/>
            </w:pPr>
            <w:r>
              <w:rPr>
                <w:spacing w:val="-5"/>
              </w:rPr>
              <w:t>7.4</w:t>
            </w:r>
          </w:p>
        </w:tc>
        <w:tc>
          <w:tcPr>
            <w:tcW w:w="6626" w:type="dxa"/>
          </w:tcPr>
          <w:p w14:paraId="620015D6" w14:textId="77777777" w:rsidR="00351567" w:rsidRDefault="00000000">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3852A622" w14:textId="77777777" w:rsidR="00351567" w:rsidRDefault="00000000">
            <w:pPr>
              <w:pStyle w:val="TableParagraph"/>
              <w:spacing w:before="1"/>
              <w:ind w:left="29" w:right="11"/>
              <w:jc w:val="center"/>
            </w:pPr>
            <w:r>
              <w:rPr>
                <w:spacing w:val="-5"/>
              </w:rPr>
              <w:t>10</w:t>
            </w:r>
          </w:p>
        </w:tc>
      </w:tr>
      <w:tr w:rsidR="00351567" w14:paraId="7382A60A" w14:textId="77777777">
        <w:trPr>
          <w:trHeight w:val="292"/>
        </w:trPr>
        <w:tc>
          <w:tcPr>
            <w:tcW w:w="1584" w:type="dxa"/>
          </w:tcPr>
          <w:p w14:paraId="3064FB94" w14:textId="77777777" w:rsidR="00351567" w:rsidRDefault="00000000">
            <w:pPr>
              <w:pStyle w:val="TableParagraph"/>
              <w:spacing w:before="1"/>
              <w:ind w:left="30" w:right="2"/>
              <w:jc w:val="center"/>
            </w:pPr>
            <w:r>
              <w:rPr>
                <w:spacing w:val="-10"/>
              </w:rPr>
              <w:t>8</w:t>
            </w:r>
          </w:p>
        </w:tc>
        <w:tc>
          <w:tcPr>
            <w:tcW w:w="6626" w:type="dxa"/>
          </w:tcPr>
          <w:p w14:paraId="2D1437A8" w14:textId="77777777" w:rsidR="00351567" w:rsidRDefault="00000000">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7BA7E82B" w14:textId="77777777" w:rsidR="00351567" w:rsidRDefault="00000000">
            <w:pPr>
              <w:pStyle w:val="TableParagraph"/>
              <w:spacing w:before="1"/>
              <w:ind w:left="29" w:right="9"/>
              <w:jc w:val="center"/>
            </w:pPr>
            <w:r>
              <w:rPr>
                <w:spacing w:val="-5"/>
              </w:rPr>
              <w:t>14</w:t>
            </w:r>
          </w:p>
        </w:tc>
      </w:tr>
      <w:tr w:rsidR="00351567" w14:paraId="0E696983" w14:textId="77777777">
        <w:trPr>
          <w:trHeight w:val="292"/>
        </w:trPr>
        <w:tc>
          <w:tcPr>
            <w:tcW w:w="1584" w:type="dxa"/>
          </w:tcPr>
          <w:p w14:paraId="7628C78A" w14:textId="77777777" w:rsidR="00351567" w:rsidRDefault="00000000">
            <w:pPr>
              <w:pStyle w:val="TableParagraph"/>
              <w:spacing w:before="1"/>
              <w:ind w:left="30" w:right="2"/>
              <w:jc w:val="center"/>
            </w:pPr>
            <w:r>
              <w:rPr>
                <w:spacing w:val="-10"/>
              </w:rPr>
              <w:t>9</w:t>
            </w:r>
          </w:p>
        </w:tc>
        <w:tc>
          <w:tcPr>
            <w:tcW w:w="6626" w:type="dxa"/>
          </w:tcPr>
          <w:p w14:paraId="157BE75B" w14:textId="77777777" w:rsidR="00351567" w:rsidRDefault="00000000">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4D674907" w14:textId="77777777" w:rsidR="00351567" w:rsidRDefault="00000000">
            <w:pPr>
              <w:pStyle w:val="TableParagraph"/>
              <w:spacing w:before="1"/>
              <w:ind w:left="29" w:right="14"/>
              <w:jc w:val="center"/>
            </w:pPr>
            <w:r>
              <w:rPr>
                <w:spacing w:val="-5"/>
              </w:rPr>
              <w:t>14</w:t>
            </w:r>
          </w:p>
        </w:tc>
      </w:tr>
    </w:tbl>
    <w:p w14:paraId="7D018381" w14:textId="77777777" w:rsidR="00351567" w:rsidRDefault="00351567">
      <w:pPr>
        <w:pStyle w:val="TableParagraph"/>
        <w:jc w:val="center"/>
        <w:sectPr w:rsidR="00351567">
          <w:pgSz w:w="12240" w:h="15840"/>
          <w:pgMar w:top="1300" w:right="720" w:bottom="280" w:left="720" w:header="720" w:footer="720" w:gutter="0"/>
          <w:cols w:space="720"/>
        </w:sectPr>
      </w:pPr>
    </w:p>
    <w:p w14:paraId="3E1EDF8E" w14:textId="77777777" w:rsidR="00351567" w:rsidRPr="00A24EBA" w:rsidRDefault="00000000">
      <w:pPr>
        <w:pStyle w:val="Heading2"/>
        <w:numPr>
          <w:ilvl w:val="0"/>
          <w:numId w:val="3"/>
        </w:numPr>
        <w:tabs>
          <w:tab w:val="left" w:pos="4344"/>
        </w:tabs>
        <w:spacing w:before="76"/>
        <w:ind w:left="4344" w:hanging="296"/>
        <w:jc w:val="left"/>
        <w:rPr>
          <w:sz w:val="32"/>
          <w:szCs w:val="32"/>
        </w:rPr>
      </w:pPr>
      <w:r w:rsidRPr="00A24EBA">
        <w:rPr>
          <w:spacing w:val="-2"/>
          <w:sz w:val="32"/>
          <w:szCs w:val="32"/>
        </w:rPr>
        <w:lastRenderedPageBreak/>
        <w:t>INTRODUCTION</w:t>
      </w:r>
    </w:p>
    <w:p w14:paraId="41730F72" w14:textId="77777777" w:rsidR="00351567" w:rsidRPr="00A24EBA" w:rsidRDefault="00000000">
      <w:pPr>
        <w:pStyle w:val="Heading4"/>
        <w:numPr>
          <w:ilvl w:val="1"/>
          <w:numId w:val="3"/>
        </w:numPr>
        <w:tabs>
          <w:tab w:val="left" w:pos="387"/>
        </w:tabs>
        <w:spacing w:before="292"/>
        <w:ind w:left="387" w:hanging="387"/>
        <w:rPr>
          <w:sz w:val="28"/>
          <w:szCs w:val="28"/>
        </w:rPr>
      </w:pPr>
      <w:r w:rsidRPr="00A24EBA">
        <w:rPr>
          <w:spacing w:val="-2"/>
          <w:sz w:val="28"/>
          <w:szCs w:val="28"/>
        </w:rPr>
        <w:t>Background</w:t>
      </w:r>
    </w:p>
    <w:p w14:paraId="76245F7A" w14:textId="77777777" w:rsidR="00351567" w:rsidRDefault="00000000">
      <w:pPr>
        <w:pStyle w:val="BodyText"/>
        <w:spacing w:before="164" w:line="276" w:lineRule="auto"/>
        <w:ind w:right="12"/>
        <w:jc w:val="both"/>
      </w:pPr>
      <w:r>
        <w:t xml:space="preserve">Software organizations handle structured information related to clients, employees, projects, modules, development tasks, deadlines, issue reports, and delivery status. A relational database is required to store this information consistently and to maintain relationships between the different records. In this project, the software management domain is represented using six related tables: Client, Employee, Project, Module, Task, and Issue. The schema separates data into appropriate entities and uses keys and constraints to reduce duplication and protect data integrity. SQL queries are then used to retrieve, update, aggregate, and </w:t>
      </w:r>
      <w:proofErr w:type="spellStart"/>
      <w:r>
        <w:t>analyse</w:t>
      </w:r>
      <w:proofErr w:type="spellEnd"/>
      <w:r>
        <w:t xml:space="preserve"> the stored information.</w:t>
      </w:r>
    </w:p>
    <w:p w14:paraId="6C6FCE11" w14:textId="77777777" w:rsidR="00351567" w:rsidRPr="00A24EBA" w:rsidRDefault="00000000">
      <w:pPr>
        <w:pStyle w:val="Heading4"/>
        <w:numPr>
          <w:ilvl w:val="1"/>
          <w:numId w:val="3"/>
        </w:numPr>
        <w:tabs>
          <w:tab w:val="left" w:pos="387"/>
        </w:tabs>
        <w:spacing w:before="242"/>
        <w:ind w:left="387" w:hanging="387"/>
        <w:rPr>
          <w:sz w:val="28"/>
          <w:szCs w:val="28"/>
        </w:rPr>
      </w:pPr>
      <w:r w:rsidRPr="00A24EBA">
        <w:rPr>
          <w:sz w:val="28"/>
          <w:szCs w:val="28"/>
        </w:rPr>
        <w:t>Purpose</w:t>
      </w:r>
      <w:r w:rsidRPr="00A24EBA">
        <w:rPr>
          <w:spacing w:val="-12"/>
          <w:sz w:val="28"/>
          <w:szCs w:val="28"/>
        </w:rPr>
        <w:t xml:space="preserve"> </w:t>
      </w:r>
      <w:r w:rsidRPr="00A24EBA">
        <w:rPr>
          <w:sz w:val="28"/>
          <w:szCs w:val="28"/>
        </w:rPr>
        <w:t>of</w:t>
      </w:r>
      <w:r w:rsidRPr="00A24EBA">
        <w:rPr>
          <w:spacing w:val="-8"/>
          <w:sz w:val="28"/>
          <w:szCs w:val="28"/>
        </w:rPr>
        <w:t xml:space="preserve"> </w:t>
      </w:r>
      <w:r w:rsidRPr="00A24EBA">
        <w:rPr>
          <w:sz w:val="28"/>
          <w:szCs w:val="28"/>
        </w:rPr>
        <w:t>the</w:t>
      </w:r>
      <w:r w:rsidRPr="00A24EBA">
        <w:rPr>
          <w:spacing w:val="-9"/>
          <w:sz w:val="28"/>
          <w:szCs w:val="28"/>
        </w:rPr>
        <w:t xml:space="preserve"> </w:t>
      </w:r>
      <w:r w:rsidRPr="00A24EBA">
        <w:rPr>
          <w:spacing w:val="-2"/>
          <w:sz w:val="28"/>
          <w:szCs w:val="28"/>
        </w:rPr>
        <w:t>Database</w:t>
      </w:r>
    </w:p>
    <w:p w14:paraId="18416108" w14:textId="77777777" w:rsidR="00351567" w:rsidRDefault="00000000">
      <w:pPr>
        <w:pStyle w:val="BodyText"/>
        <w:spacing w:before="163" w:line="276" w:lineRule="auto"/>
        <w:ind w:right="8"/>
        <w:jc w:val="both"/>
      </w:pPr>
      <w:r>
        <w:t>The database provides a centralized structure for managing client details, employee profiles, project schedules, module ownership, assigned tasks, and reported software issues. It can support project managers, team leads, developers, testers, and administrators who need to retrieve project/task information, track employee workload, monitor delivery progress, record issue resolution, and generate summary information. The relationships between the tables allow related information to be accessed through SQL joins and subqueries instead of maintaining disconnected records.</w:t>
      </w:r>
    </w:p>
    <w:p w14:paraId="1F343751" w14:textId="77777777" w:rsidR="00351567" w:rsidRDefault="00351567">
      <w:pPr>
        <w:pStyle w:val="BodyText"/>
        <w:spacing w:before="85"/>
      </w:pPr>
    </w:p>
    <w:p w14:paraId="313AD5E0" w14:textId="77777777" w:rsidR="00351567" w:rsidRPr="00A24EBA" w:rsidRDefault="00000000">
      <w:pPr>
        <w:pStyle w:val="Heading2"/>
        <w:numPr>
          <w:ilvl w:val="0"/>
          <w:numId w:val="3"/>
        </w:numPr>
        <w:tabs>
          <w:tab w:val="left" w:pos="3809"/>
        </w:tabs>
        <w:ind w:left="3809" w:hanging="298"/>
        <w:jc w:val="left"/>
        <w:rPr>
          <w:sz w:val="32"/>
          <w:szCs w:val="32"/>
        </w:rPr>
      </w:pPr>
      <w:r w:rsidRPr="00A24EBA">
        <w:rPr>
          <w:spacing w:val="-2"/>
          <w:sz w:val="32"/>
          <w:szCs w:val="32"/>
        </w:rPr>
        <w:t>PROBLEM</w:t>
      </w:r>
      <w:r w:rsidRPr="00A24EBA">
        <w:rPr>
          <w:spacing w:val="-9"/>
          <w:sz w:val="32"/>
          <w:szCs w:val="32"/>
        </w:rPr>
        <w:t xml:space="preserve"> </w:t>
      </w:r>
      <w:r w:rsidRPr="00A24EBA">
        <w:rPr>
          <w:spacing w:val="-2"/>
          <w:sz w:val="32"/>
          <w:szCs w:val="32"/>
        </w:rPr>
        <w:t>STATEMENT</w:t>
      </w:r>
    </w:p>
    <w:p w14:paraId="392BB5BC" w14:textId="77777777" w:rsidR="00351567" w:rsidRDefault="00000000">
      <w:pPr>
        <w:spacing w:before="289" w:line="278" w:lineRule="auto"/>
        <w:rPr>
          <w:sz w:val="24"/>
        </w:rPr>
      </w:pPr>
      <w:r>
        <w:t>Manual or spreadsheet-based project tracking can lead to duplicate client records, unclear task ownership, inconsistent project status, and difficulty in monitoring software defects.</w:t>
      </w:r>
    </w:p>
    <w:p w14:paraId="5CE7D273" w14:textId="77777777" w:rsidR="00351567" w:rsidRDefault="00000000">
      <w:pPr>
        <w:pStyle w:val="BodyText"/>
        <w:spacing w:before="116" w:line="276" w:lineRule="auto"/>
      </w:pPr>
      <w:r>
        <w:t>The proposed system centralizes client, employee, project, module, task, and issue information into a single relational database.</w:t>
      </w:r>
    </w:p>
    <w:p w14:paraId="448167DC" w14:textId="77777777" w:rsidR="00351567" w:rsidRDefault="00000000">
      <w:pPr>
        <w:pStyle w:val="BodyText"/>
        <w:spacing w:before="119" w:line="278" w:lineRule="auto"/>
      </w:pPr>
      <w:r>
        <w:t>The system provides structured data management, referential integrity, validation and SQL-based reporting for efficient software project planning and monitoring.</w:t>
      </w:r>
    </w:p>
    <w:p w14:paraId="337A33D8" w14:textId="77777777" w:rsidR="00351567" w:rsidRDefault="00351567">
      <w:pPr>
        <w:pStyle w:val="BodyText"/>
        <w:spacing w:before="81"/>
      </w:pPr>
    </w:p>
    <w:p w14:paraId="7223C5E6" w14:textId="77777777" w:rsidR="00351567" w:rsidRPr="00A24EBA" w:rsidRDefault="00000000">
      <w:pPr>
        <w:pStyle w:val="Heading2"/>
        <w:numPr>
          <w:ilvl w:val="0"/>
          <w:numId w:val="3"/>
        </w:numPr>
        <w:tabs>
          <w:tab w:val="left" w:pos="4594"/>
        </w:tabs>
        <w:ind w:left="4594" w:hanging="296"/>
        <w:jc w:val="left"/>
        <w:rPr>
          <w:sz w:val="32"/>
          <w:szCs w:val="32"/>
        </w:rPr>
      </w:pPr>
      <w:r w:rsidRPr="00A24EBA">
        <w:rPr>
          <w:spacing w:val="-2"/>
          <w:sz w:val="32"/>
          <w:szCs w:val="32"/>
        </w:rPr>
        <w:t>OBJECTIVES</w:t>
      </w:r>
    </w:p>
    <w:p w14:paraId="616BFFFD" w14:textId="77777777" w:rsidR="00351567" w:rsidRDefault="00000000">
      <w:pPr>
        <w:pStyle w:val="ListParagraph"/>
        <w:numPr>
          <w:ilvl w:val="0"/>
          <w:numId w:val="4"/>
        </w:numPr>
        <w:tabs>
          <w:tab w:val="left" w:pos="791"/>
        </w:tabs>
        <w:spacing w:before="289"/>
        <w:ind w:left="791" w:hanging="359"/>
        <w:rPr>
          <w:sz w:val="24"/>
        </w:rPr>
      </w:pPr>
      <w:r>
        <w:t>Objective 1: Design a relational schema containing six related software management entities.</w:t>
      </w:r>
    </w:p>
    <w:p w14:paraId="07487B6F" w14:textId="77777777" w:rsidR="00351567" w:rsidRDefault="00000000">
      <w:pPr>
        <w:pStyle w:val="ListParagraph"/>
        <w:numPr>
          <w:ilvl w:val="0"/>
          <w:numId w:val="4"/>
        </w:numPr>
        <w:tabs>
          <w:tab w:val="left" w:pos="792"/>
        </w:tabs>
        <w:spacing w:before="42" w:line="268" w:lineRule="auto"/>
        <w:ind w:right="245"/>
        <w:rPr>
          <w:sz w:val="24"/>
        </w:rPr>
      </w:pPr>
      <w:r>
        <w:t>Objective 2: Implement primary keys, foreign keys, NOT NULL, UNIQUE, CHECK, and DEFAULT constraints for data integrity.</w:t>
      </w:r>
    </w:p>
    <w:p w14:paraId="02B401BB" w14:textId="77777777" w:rsidR="00351567" w:rsidRDefault="00000000">
      <w:pPr>
        <w:pStyle w:val="ListParagraph"/>
        <w:numPr>
          <w:ilvl w:val="0"/>
          <w:numId w:val="4"/>
        </w:numPr>
        <w:tabs>
          <w:tab w:val="left" w:pos="792"/>
        </w:tabs>
        <w:spacing w:before="10" w:line="268" w:lineRule="auto"/>
        <w:ind w:right="214"/>
        <w:rPr>
          <w:sz w:val="24"/>
        </w:rPr>
      </w:pPr>
      <w:r>
        <w:t>Objective 3: Populate the database with representative client, employee, project, module, task, and issue records.</w:t>
      </w:r>
    </w:p>
    <w:p w14:paraId="4EB32372" w14:textId="77777777" w:rsidR="00351567" w:rsidRDefault="00000000">
      <w:pPr>
        <w:pStyle w:val="ListParagraph"/>
        <w:numPr>
          <w:ilvl w:val="0"/>
          <w:numId w:val="4"/>
        </w:numPr>
        <w:tabs>
          <w:tab w:val="left" w:pos="792"/>
        </w:tabs>
        <w:spacing w:before="9" w:line="266" w:lineRule="auto"/>
        <w:ind w:right="377"/>
        <w:rPr>
          <w:sz w:val="24"/>
        </w:rPr>
      </w:pPr>
      <w:r>
        <w:t>Objective 4: Demonstrate SQL retrieval, updates, joins, aggregate functions, GROUP BY/HAVING, and subqueries.</w:t>
      </w:r>
    </w:p>
    <w:p w14:paraId="4963B551" w14:textId="77777777" w:rsidR="00351567" w:rsidRDefault="00000000">
      <w:pPr>
        <w:pStyle w:val="ListParagraph"/>
        <w:numPr>
          <w:ilvl w:val="0"/>
          <w:numId w:val="4"/>
        </w:numPr>
        <w:tabs>
          <w:tab w:val="left" w:pos="792"/>
        </w:tabs>
        <w:spacing w:before="16" w:line="268" w:lineRule="auto"/>
        <w:ind w:right="1207"/>
        <w:rPr>
          <w:sz w:val="24"/>
        </w:rPr>
      </w:pPr>
      <w:r>
        <w:t>Objective 5: Document the database design, implementation, sample data, queries, and team responsibilities.</w:t>
      </w:r>
    </w:p>
    <w:p w14:paraId="112FBA4C" w14:textId="77777777" w:rsidR="00351567" w:rsidRDefault="00351567">
      <w:pPr>
        <w:pStyle w:val="ListParagraph"/>
        <w:spacing w:line="268" w:lineRule="auto"/>
        <w:rPr>
          <w:sz w:val="24"/>
        </w:rPr>
        <w:sectPr w:rsidR="00351567">
          <w:footerReference w:type="default" r:id="rId12"/>
          <w:pgSz w:w="12240" w:h="15840"/>
          <w:pgMar w:top="1240" w:right="720" w:bottom="980" w:left="720" w:header="0" w:footer="758" w:gutter="0"/>
          <w:pgNumType w:start="1"/>
          <w:cols w:space="720"/>
        </w:sectPr>
      </w:pPr>
    </w:p>
    <w:p w14:paraId="6F0AAF3A" w14:textId="77777777" w:rsidR="00351567" w:rsidRPr="00A24EBA" w:rsidRDefault="00000000">
      <w:pPr>
        <w:pStyle w:val="Heading2"/>
        <w:numPr>
          <w:ilvl w:val="0"/>
          <w:numId w:val="3"/>
        </w:numPr>
        <w:tabs>
          <w:tab w:val="left" w:pos="3166"/>
        </w:tabs>
        <w:spacing w:before="74"/>
        <w:ind w:left="3166" w:hanging="296"/>
        <w:jc w:val="left"/>
        <w:rPr>
          <w:sz w:val="32"/>
          <w:szCs w:val="32"/>
        </w:rPr>
      </w:pPr>
      <w:r w:rsidRPr="00A24EBA">
        <w:rPr>
          <w:sz w:val="32"/>
          <w:szCs w:val="32"/>
        </w:rPr>
        <w:lastRenderedPageBreak/>
        <w:t>TOOLS</w:t>
      </w:r>
      <w:r w:rsidRPr="00A24EBA">
        <w:rPr>
          <w:spacing w:val="-19"/>
          <w:sz w:val="32"/>
          <w:szCs w:val="32"/>
        </w:rPr>
        <w:t xml:space="preserve"> </w:t>
      </w:r>
      <w:r w:rsidRPr="00A24EBA">
        <w:rPr>
          <w:sz w:val="32"/>
          <w:szCs w:val="32"/>
        </w:rPr>
        <w:t>&amp;</w:t>
      </w:r>
      <w:r w:rsidRPr="00A24EBA">
        <w:rPr>
          <w:spacing w:val="-19"/>
          <w:sz w:val="32"/>
          <w:szCs w:val="32"/>
        </w:rPr>
        <w:t xml:space="preserve"> </w:t>
      </w:r>
      <w:r w:rsidRPr="00A24EBA">
        <w:rPr>
          <w:sz w:val="32"/>
          <w:szCs w:val="32"/>
        </w:rPr>
        <w:t>TECHNOLOGIES</w:t>
      </w:r>
      <w:r w:rsidRPr="00A24EBA">
        <w:rPr>
          <w:spacing w:val="-18"/>
          <w:sz w:val="32"/>
          <w:szCs w:val="32"/>
        </w:rPr>
        <w:t xml:space="preserve"> </w:t>
      </w:r>
      <w:r w:rsidRPr="00A24EBA">
        <w:rPr>
          <w:spacing w:val="-4"/>
          <w:sz w:val="32"/>
          <w:szCs w:val="32"/>
        </w:rPr>
        <w:t>USED</w:t>
      </w:r>
    </w:p>
    <w:p w14:paraId="07F13810" w14:textId="77777777" w:rsidR="00351567" w:rsidRDefault="00351567">
      <w:pPr>
        <w:pStyle w:val="BodyText"/>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98"/>
        <w:gridCol w:w="6408"/>
      </w:tblGrid>
      <w:tr w:rsidR="00351567" w14:paraId="6F552FEA" w14:textId="77777777">
        <w:trPr>
          <w:trHeight w:val="313"/>
        </w:trPr>
        <w:tc>
          <w:tcPr>
            <w:tcW w:w="3098" w:type="dxa"/>
            <w:shd w:val="clear" w:color="auto" w:fill="D8E1F2"/>
          </w:tcPr>
          <w:p w14:paraId="4C00782E" w14:textId="77777777" w:rsidR="00351567" w:rsidRDefault="00000000">
            <w:pPr>
              <w:pStyle w:val="TableParagraph"/>
              <w:spacing w:before="20"/>
              <w:ind w:left="21"/>
              <w:jc w:val="center"/>
              <w:rPr>
                <w:b/>
              </w:rPr>
            </w:pPr>
            <w:r>
              <w:t>Category</w:t>
            </w:r>
          </w:p>
        </w:tc>
        <w:tc>
          <w:tcPr>
            <w:tcW w:w="6408" w:type="dxa"/>
            <w:shd w:val="clear" w:color="auto" w:fill="D8E1F2"/>
          </w:tcPr>
          <w:p w14:paraId="490F69A8" w14:textId="77777777" w:rsidR="00351567" w:rsidRDefault="00000000">
            <w:pPr>
              <w:pStyle w:val="TableParagraph"/>
              <w:spacing w:before="20"/>
              <w:ind w:left="21"/>
              <w:jc w:val="center"/>
              <w:rPr>
                <w:b/>
              </w:rPr>
            </w:pPr>
            <w:r>
              <w:t>Tool / Technology Used</w:t>
            </w:r>
          </w:p>
        </w:tc>
      </w:tr>
      <w:tr w:rsidR="00351567" w14:paraId="5C0339E7" w14:textId="77777777">
        <w:trPr>
          <w:trHeight w:val="309"/>
        </w:trPr>
        <w:tc>
          <w:tcPr>
            <w:tcW w:w="3098" w:type="dxa"/>
          </w:tcPr>
          <w:p w14:paraId="321C14B3" w14:textId="77777777" w:rsidR="00351567" w:rsidRDefault="00000000">
            <w:pPr>
              <w:pStyle w:val="TableParagraph"/>
              <w:spacing w:before="17"/>
            </w:pPr>
            <w:r>
              <w:t>Database Server</w:t>
            </w:r>
          </w:p>
        </w:tc>
        <w:tc>
          <w:tcPr>
            <w:tcW w:w="6408" w:type="dxa"/>
          </w:tcPr>
          <w:p w14:paraId="7A52F80E" w14:textId="77777777" w:rsidR="00351567" w:rsidRDefault="00000000">
            <w:pPr>
              <w:pStyle w:val="TableParagraph"/>
              <w:spacing w:before="17"/>
              <w:ind w:left="111"/>
            </w:pPr>
            <w:r>
              <w:t>SQL-compatible relational database</w:t>
            </w:r>
          </w:p>
        </w:tc>
      </w:tr>
      <w:tr w:rsidR="00351567" w14:paraId="1091DD27" w14:textId="77777777">
        <w:trPr>
          <w:trHeight w:val="313"/>
        </w:trPr>
        <w:tc>
          <w:tcPr>
            <w:tcW w:w="3098" w:type="dxa"/>
          </w:tcPr>
          <w:p w14:paraId="02D146D6" w14:textId="77777777" w:rsidR="00351567" w:rsidRDefault="00000000">
            <w:pPr>
              <w:pStyle w:val="TableParagraph"/>
              <w:spacing w:before="22"/>
            </w:pPr>
            <w:r>
              <w:t>Query / Admin Tool</w:t>
            </w:r>
          </w:p>
        </w:tc>
        <w:tc>
          <w:tcPr>
            <w:tcW w:w="6408" w:type="dxa"/>
          </w:tcPr>
          <w:p w14:paraId="31973325" w14:textId="77777777" w:rsidR="00351567" w:rsidRDefault="00000000">
            <w:pPr>
              <w:pStyle w:val="TableParagraph"/>
              <w:spacing w:before="22"/>
              <w:ind w:left="110"/>
            </w:pPr>
            <w:r>
              <w:t>SQL client / SQL environment</w:t>
            </w:r>
          </w:p>
        </w:tc>
      </w:tr>
      <w:tr w:rsidR="00351567" w14:paraId="6D30CC7B" w14:textId="77777777">
        <w:trPr>
          <w:trHeight w:val="314"/>
        </w:trPr>
        <w:tc>
          <w:tcPr>
            <w:tcW w:w="3098" w:type="dxa"/>
          </w:tcPr>
          <w:p w14:paraId="46DDC8F4" w14:textId="77777777" w:rsidR="00351567" w:rsidRDefault="00000000">
            <w:pPr>
              <w:pStyle w:val="TableParagraph"/>
              <w:spacing w:before="20"/>
            </w:pPr>
            <w:r>
              <w:t>Front-end (if any)</w:t>
            </w:r>
          </w:p>
        </w:tc>
        <w:tc>
          <w:tcPr>
            <w:tcW w:w="6408" w:type="dxa"/>
          </w:tcPr>
          <w:p w14:paraId="457323CA" w14:textId="77777777" w:rsidR="00351567" w:rsidRDefault="00000000">
            <w:pPr>
              <w:pStyle w:val="TableParagraph"/>
              <w:spacing w:before="20"/>
              <w:ind w:left="111"/>
            </w:pPr>
            <w:r>
              <w:t>Not specified in the uploaded SQL files</w:t>
            </w:r>
          </w:p>
        </w:tc>
      </w:tr>
      <w:tr w:rsidR="00351567" w14:paraId="2FB8385B" w14:textId="77777777">
        <w:trPr>
          <w:trHeight w:val="311"/>
        </w:trPr>
        <w:tc>
          <w:tcPr>
            <w:tcW w:w="3098" w:type="dxa"/>
          </w:tcPr>
          <w:p w14:paraId="04216B32" w14:textId="77777777" w:rsidR="00351567" w:rsidRDefault="00000000">
            <w:pPr>
              <w:pStyle w:val="TableParagraph"/>
              <w:spacing w:before="20"/>
            </w:pPr>
            <w:r>
              <w:t>Operating System</w:t>
            </w:r>
          </w:p>
        </w:tc>
        <w:tc>
          <w:tcPr>
            <w:tcW w:w="6408" w:type="dxa"/>
          </w:tcPr>
          <w:p w14:paraId="111A0ED8" w14:textId="77777777" w:rsidR="00351567" w:rsidRDefault="00000000">
            <w:pPr>
              <w:pStyle w:val="TableParagraph"/>
              <w:spacing w:before="20"/>
              <w:ind w:left="110"/>
            </w:pPr>
            <w:r>
              <w:t>Not specified in the uploaded files</w:t>
            </w:r>
          </w:p>
        </w:tc>
      </w:tr>
      <w:tr w:rsidR="00351567" w14:paraId="3AB9AFBC" w14:textId="77777777">
        <w:trPr>
          <w:trHeight w:val="311"/>
        </w:trPr>
        <w:tc>
          <w:tcPr>
            <w:tcW w:w="3098" w:type="dxa"/>
          </w:tcPr>
          <w:p w14:paraId="4956C443" w14:textId="77777777" w:rsidR="00351567" w:rsidRDefault="00000000">
            <w:pPr>
              <w:pStyle w:val="TableParagraph"/>
              <w:spacing w:before="20"/>
            </w:pPr>
            <w:r>
              <w:t>Version Control</w:t>
            </w:r>
          </w:p>
        </w:tc>
        <w:tc>
          <w:tcPr>
            <w:tcW w:w="6408" w:type="dxa"/>
          </w:tcPr>
          <w:p w14:paraId="20B429F0" w14:textId="77777777" w:rsidR="00351567" w:rsidRDefault="00000000">
            <w:pPr>
              <w:pStyle w:val="TableParagraph"/>
              <w:spacing w:before="20"/>
              <w:ind w:left="110"/>
            </w:pPr>
            <w:r>
              <w:t>GitHub</w:t>
            </w:r>
          </w:p>
        </w:tc>
      </w:tr>
    </w:tbl>
    <w:p w14:paraId="00978715" w14:textId="77777777" w:rsidR="00351567" w:rsidRDefault="00351567">
      <w:pPr>
        <w:pStyle w:val="BodyText"/>
        <w:spacing w:before="340"/>
        <w:rPr>
          <w:b/>
          <w:sz w:val="30"/>
        </w:rPr>
      </w:pPr>
    </w:p>
    <w:p w14:paraId="5025E48E" w14:textId="7126AF1F" w:rsidR="00351567" w:rsidRPr="00A24EBA" w:rsidRDefault="00000000">
      <w:pPr>
        <w:pStyle w:val="Heading2"/>
        <w:numPr>
          <w:ilvl w:val="0"/>
          <w:numId w:val="3"/>
        </w:numPr>
        <w:tabs>
          <w:tab w:val="left" w:pos="4114"/>
        </w:tabs>
        <w:ind w:left="4114" w:hanging="296"/>
        <w:jc w:val="left"/>
        <w:rPr>
          <w:sz w:val="32"/>
          <w:szCs w:val="32"/>
        </w:rPr>
      </w:pPr>
      <w:r>
        <w:rPr>
          <w:spacing w:val="-2"/>
        </w:rPr>
        <w:t>D</w:t>
      </w:r>
      <w:r w:rsidRPr="00A24EBA">
        <w:rPr>
          <w:spacing w:val="-2"/>
          <w:sz w:val="32"/>
          <w:szCs w:val="32"/>
        </w:rPr>
        <w:t>ATABASE</w:t>
      </w:r>
      <w:r w:rsidRPr="00A24EBA">
        <w:rPr>
          <w:spacing w:val="-8"/>
          <w:sz w:val="32"/>
          <w:szCs w:val="32"/>
        </w:rPr>
        <w:t xml:space="preserve"> </w:t>
      </w:r>
      <w:r w:rsidRPr="00A24EBA">
        <w:rPr>
          <w:spacing w:val="-2"/>
          <w:sz w:val="32"/>
          <w:szCs w:val="32"/>
        </w:rPr>
        <w:t>DESIGN</w:t>
      </w:r>
    </w:p>
    <w:p w14:paraId="58BDF0B4" w14:textId="77777777" w:rsidR="00351567" w:rsidRPr="00BA2C01" w:rsidRDefault="00000000">
      <w:pPr>
        <w:pStyle w:val="Heading4"/>
        <w:numPr>
          <w:ilvl w:val="1"/>
          <w:numId w:val="3"/>
        </w:numPr>
        <w:tabs>
          <w:tab w:val="left" w:pos="387"/>
        </w:tabs>
        <w:spacing w:before="292"/>
        <w:ind w:left="387" w:hanging="387"/>
        <w:rPr>
          <w:sz w:val="28"/>
          <w:szCs w:val="28"/>
        </w:rPr>
      </w:pPr>
      <w:r w:rsidRPr="00BA2C01">
        <w:rPr>
          <w:spacing w:val="-2"/>
          <w:sz w:val="28"/>
          <w:szCs w:val="28"/>
        </w:rPr>
        <w:t>Identified Entities</w:t>
      </w:r>
    </w:p>
    <w:p w14:paraId="09C81BE2" w14:textId="77777777" w:rsidR="00351567" w:rsidRDefault="00351567">
      <w:pPr>
        <w:pStyle w:val="BodyText"/>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1"/>
        <w:gridCol w:w="3098"/>
        <w:gridCol w:w="5474"/>
      </w:tblGrid>
      <w:tr w:rsidR="00351567" w14:paraId="27807758" w14:textId="77777777">
        <w:trPr>
          <w:trHeight w:val="311"/>
        </w:trPr>
        <w:tc>
          <w:tcPr>
            <w:tcW w:w="931" w:type="dxa"/>
            <w:shd w:val="clear" w:color="auto" w:fill="D8E1F2"/>
          </w:tcPr>
          <w:p w14:paraId="5CE2758E" w14:textId="77777777" w:rsidR="00351567" w:rsidRDefault="00000000">
            <w:pPr>
              <w:pStyle w:val="TableParagraph"/>
              <w:spacing w:before="20"/>
              <w:ind w:left="23" w:right="9"/>
              <w:jc w:val="center"/>
              <w:rPr>
                <w:b/>
              </w:rPr>
            </w:pPr>
            <w:proofErr w:type="spellStart"/>
            <w:proofErr w:type="gramStart"/>
            <w:r>
              <w:t>S.No</w:t>
            </w:r>
            <w:proofErr w:type="spellEnd"/>
            <w:proofErr w:type="gramEnd"/>
          </w:p>
        </w:tc>
        <w:tc>
          <w:tcPr>
            <w:tcW w:w="3098" w:type="dxa"/>
            <w:shd w:val="clear" w:color="auto" w:fill="D8E1F2"/>
          </w:tcPr>
          <w:p w14:paraId="76C4BB39" w14:textId="77777777" w:rsidR="00351567" w:rsidRDefault="00000000">
            <w:pPr>
              <w:pStyle w:val="TableParagraph"/>
              <w:spacing w:before="20"/>
              <w:ind w:left="955"/>
              <w:rPr>
                <w:b/>
              </w:rPr>
            </w:pPr>
            <w:r>
              <w:t>Entity Name</w:t>
            </w:r>
          </w:p>
        </w:tc>
        <w:tc>
          <w:tcPr>
            <w:tcW w:w="5474" w:type="dxa"/>
            <w:shd w:val="clear" w:color="auto" w:fill="D8E1F2"/>
          </w:tcPr>
          <w:p w14:paraId="744F7676" w14:textId="77777777" w:rsidR="00351567" w:rsidRDefault="00000000">
            <w:pPr>
              <w:pStyle w:val="TableParagraph"/>
              <w:spacing w:before="20"/>
              <w:ind w:left="28"/>
              <w:jc w:val="center"/>
              <w:rPr>
                <w:b/>
              </w:rPr>
            </w:pPr>
            <w:r>
              <w:t>Description</w:t>
            </w:r>
          </w:p>
        </w:tc>
      </w:tr>
      <w:tr w:rsidR="00351567" w14:paraId="75620FA9" w14:textId="77777777">
        <w:trPr>
          <w:trHeight w:val="566"/>
        </w:trPr>
        <w:tc>
          <w:tcPr>
            <w:tcW w:w="931" w:type="dxa"/>
          </w:tcPr>
          <w:p w14:paraId="066F22CB" w14:textId="77777777" w:rsidR="00351567" w:rsidRDefault="00000000">
            <w:pPr>
              <w:pStyle w:val="TableParagraph"/>
              <w:spacing w:before="20"/>
              <w:ind w:left="23"/>
              <w:jc w:val="center"/>
            </w:pPr>
            <w:r>
              <w:t>1</w:t>
            </w:r>
          </w:p>
        </w:tc>
        <w:tc>
          <w:tcPr>
            <w:tcW w:w="3098" w:type="dxa"/>
          </w:tcPr>
          <w:p w14:paraId="70968595" w14:textId="77777777" w:rsidR="00351567" w:rsidRDefault="00000000">
            <w:pPr>
              <w:pStyle w:val="TableParagraph"/>
              <w:spacing w:before="20"/>
              <w:ind w:left="110"/>
            </w:pPr>
            <w:r>
              <w:t>Client</w:t>
            </w:r>
          </w:p>
        </w:tc>
        <w:tc>
          <w:tcPr>
            <w:tcW w:w="5474" w:type="dxa"/>
          </w:tcPr>
          <w:p w14:paraId="598F9C0A" w14:textId="77777777" w:rsidR="00351567" w:rsidRDefault="00000000">
            <w:pPr>
              <w:pStyle w:val="TableParagraph"/>
              <w:spacing w:before="20"/>
              <w:ind w:left="113" w:right="14" w:hanging="2"/>
            </w:pPr>
            <w:r>
              <w:t>Stores client organization details, contact person, email, phone, city, and creation date.</w:t>
            </w:r>
          </w:p>
        </w:tc>
      </w:tr>
      <w:tr w:rsidR="00351567" w14:paraId="0B2DB374" w14:textId="77777777">
        <w:trPr>
          <w:trHeight w:val="565"/>
        </w:trPr>
        <w:tc>
          <w:tcPr>
            <w:tcW w:w="931" w:type="dxa"/>
          </w:tcPr>
          <w:p w14:paraId="4DFFB30A" w14:textId="77777777" w:rsidR="00351567" w:rsidRDefault="00000000">
            <w:pPr>
              <w:pStyle w:val="TableParagraph"/>
              <w:spacing w:before="20"/>
              <w:ind w:left="23"/>
              <w:jc w:val="center"/>
            </w:pPr>
            <w:r>
              <w:t>2</w:t>
            </w:r>
          </w:p>
        </w:tc>
        <w:tc>
          <w:tcPr>
            <w:tcW w:w="3098" w:type="dxa"/>
          </w:tcPr>
          <w:p w14:paraId="65846F28" w14:textId="77777777" w:rsidR="00351567" w:rsidRDefault="00000000">
            <w:pPr>
              <w:pStyle w:val="TableParagraph"/>
              <w:spacing w:before="20"/>
              <w:ind w:left="110"/>
            </w:pPr>
            <w:r>
              <w:t>Employee</w:t>
            </w:r>
          </w:p>
        </w:tc>
        <w:tc>
          <w:tcPr>
            <w:tcW w:w="5474" w:type="dxa"/>
          </w:tcPr>
          <w:p w14:paraId="24A93A48" w14:textId="77777777" w:rsidR="00351567" w:rsidRDefault="00000000">
            <w:pPr>
              <w:pStyle w:val="TableParagraph"/>
              <w:spacing w:before="20"/>
              <w:ind w:left="113" w:right="14"/>
            </w:pPr>
            <w:r>
              <w:t>Stores employee identity, role, department, contact details, hire date, and working status.</w:t>
            </w:r>
          </w:p>
        </w:tc>
      </w:tr>
      <w:tr w:rsidR="00351567" w14:paraId="6AE5C247" w14:textId="77777777">
        <w:trPr>
          <w:trHeight w:val="566"/>
        </w:trPr>
        <w:tc>
          <w:tcPr>
            <w:tcW w:w="931" w:type="dxa"/>
          </w:tcPr>
          <w:p w14:paraId="734A0DB4" w14:textId="77777777" w:rsidR="00351567" w:rsidRDefault="00000000">
            <w:pPr>
              <w:pStyle w:val="TableParagraph"/>
              <w:spacing w:before="20"/>
              <w:ind w:left="23"/>
              <w:jc w:val="center"/>
            </w:pPr>
            <w:r>
              <w:t>3</w:t>
            </w:r>
          </w:p>
        </w:tc>
        <w:tc>
          <w:tcPr>
            <w:tcW w:w="3098" w:type="dxa"/>
          </w:tcPr>
          <w:p w14:paraId="7AFCA4CE" w14:textId="77777777" w:rsidR="00351567" w:rsidRDefault="00000000">
            <w:pPr>
              <w:pStyle w:val="TableParagraph"/>
              <w:spacing w:before="20"/>
              <w:ind w:left="110"/>
            </w:pPr>
            <w:r>
              <w:t>Project</w:t>
            </w:r>
          </w:p>
        </w:tc>
        <w:tc>
          <w:tcPr>
            <w:tcW w:w="5474" w:type="dxa"/>
          </w:tcPr>
          <w:p w14:paraId="494B5AC3" w14:textId="77777777" w:rsidR="00351567" w:rsidRDefault="00000000">
            <w:pPr>
              <w:pStyle w:val="TableParagraph"/>
              <w:spacing w:before="20"/>
              <w:ind w:left="113" w:right="14" w:hanging="1"/>
            </w:pPr>
            <w:r>
              <w:t>Stores software project details, client ownership, manager assignment, schedule, budget, and status.</w:t>
            </w:r>
          </w:p>
        </w:tc>
      </w:tr>
      <w:tr w:rsidR="00351567" w14:paraId="1D3DCABA" w14:textId="77777777">
        <w:trPr>
          <w:trHeight w:val="563"/>
        </w:trPr>
        <w:tc>
          <w:tcPr>
            <w:tcW w:w="931" w:type="dxa"/>
          </w:tcPr>
          <w:p w14:paraId="0B5B1D06" w14:textId="77777777" w:rsidR="00351567" w:rsidRDefault="00000000">
            <w:pPr>
              <w:pStyle w:val="TableParagraph"/>
              <w:spacing w:before="20"/>
              <w:ind w:left="23"/>
              <w:jc w:val="center"/>
            </w:pPr>
            <w:r>
              <w:t>4</w:t>
            </w:r>
          </w:p>
        </w:tc>
        <w:tc>
          <w:tcPr>
            <w:tcW w:w="3098" w:type="dxa"/>
          </w:tcPr>
          <w:p w14:paraId="41753324" w14:textId="77777777" w:rsidR="00351567" w:rsidRDefault="00000000">
            <w:pPr>
              <w:pStyle w:val="TableParagraph"/>
              <w:spacing w:before="20"/>
              <w:ind w:left="110"/>
            </w:pPr>
            <w:r>
              <w:t>Module</w:t>
            </w:r>
          </w:p>
        </w:tc>
        <w:tc>
          <w:tcPr>
            <w:tcW w:w="5474" w:type="dxa"/>
          </w:tcPr>
          <w:p w14:paraId="4837BC40" w14:textId="77777777" w:rsidR="00351567" w:rsidRDefault="00000000">
            <w:pPr>
              <w:pStyle w:val="TableParagraph"/>
              <w:spacing w:before="20"/>
              <w:ind w:left="113" w:right="14"/>
            </w:pPr>
            <w:r>
              <w:t>Stores project modules, lead employee, priority, due date, and development status.</w:t>
            </w:r>
          </w:p>
        </w:tc>
      </w:tr>
      <w:tr w:rsidR="00351567" w14:paraId="63890CA1" w14:textId="77777777">
        <w:trPr>
          <w:trHeight w:val="566"/>
        </w:trPr>
        <w:tc>
          <w:tcPr>
            <w:tcW w:w="931" w:type="dxa"/>
          </w:tcPr>
          <w:p w14:paraId="6697157D" w14:textId="77777777" w:rsidR="00351567" w:rsidRDefault="00000000">
            <w:pPr>
              <w:pStyle w:val="TableParagraph"/>
              <w:spacing w:before="20"/>
              <w:ind w:left="23"/>
              <w:jc w:val="center"/>
            </w:pPr>
            <w:r>
              <w:t>5</w:t>
            </w:r>
          </w:p>
        </w:tc>
        <w:tc>
          <w:tcPr>
            <w:tcW w:w="3098" w:type="dxa"/>
          </w:tcPr>
          <w:p w14:paraId="4D204708" w14:textId="77777777" w:rsidR="00351567" w:rsidRDefault="00000000">
            <w:pPr>
              <w:pStyle w:val="TableParagraph"/>
              <w:spacing w:before="20"/>
              <w:ind w:left="110"/>
            </w:pPr>
            <w:r>
              <w:t>Task</w:t>
            </w:r>
          </w:p>
        </w:tc>
        <w:tc>
          <w:tcPr>
            <w:tcW w:w="5474" w:type="dxa"/>
          </w:tcPr>
          <w:p w14:paraId="6A51E9F3" w14:textId="77777777" w:rsidR="00351567" w:rsidRDefault="00000000">
            <w:pPr>
              <w:pStyle w:val="TableParagraph"/>
              <w:spacing w:before="20"/>
              <w:ind w:left="113" w:right="14" w:hanging="2"/>
            </w:pPr>
            <w:r>
              <w:t>Stores task assignments, task titles, estimated/actual hours, due dates, and progress status.</w:t>
            </w:r>
          </w:p>
        </w:tc>
      </w:tr>
      <w:tr w:rsidR="00351567" w14:paraId="41747718" w14:textId="77777777">
        <w:trPr>
          <w:trHeight w:val="565"/>
        </w:trPr>
        <w:tc>
          <w:tcPr>
            <w:tcW w:w="931" w:type="dxa"/>
          </w:tcPr>
          <w:p w14:paraId="1BB67846" w14:textId="77777777" w:rsidR="00351567" w:rsidRDefault="00000000">
            <w:pPr>
              <w:pStyle w:val="TableParagraph"/>
              <w:spacing w:before="20"/>
              <w:ind w:left="23"/>
              <w:jc w:val="center"/>
            </w:pPr>
            <w:r>
              <w:t>6</w:t>
            </w:r>
          </w:p>
        </w:tc>
        <w:tc>
          <w:tcPr>
            <w:tcW w:w="3098" w:type="dxa"/>
          </w:tcPr>
          <w:p w14:paraId="4230CB9A" w14:textId="77777777" w:rsidR="00351567" w:rsidRDefault="00000000">
            <w:pPr>
              <w:pStyle w:val="TableParagraph"/>
              <w:spacing w:before="20"/>
              <w:ind w:left="110"/>
            </w:pPr>
            <w:r>
              <w:t>Issue</w:t>
            </w:r>
          </w:p>
        </w:tc>
        <w:tc>
          <w:tcPr>
            <w:tcW w:w="5474" w:type="dxa"/>
          </w:tcPr>
          <w:p w14:paraId="64FFB94C" w14:textId="77777777" w:rsidR="00351567" w:rsidRDefault="00000000">
            <w:pPr>
              <w:pStyle w:val="TableParagraph"/>
              <w:spacing w:before="20"/>
              <w:ind w:left="113" w:right="166" w:hanging="1"/>
            </w:pPr>
            <w:r>
              <w:t>Stores software issue reports, severity, status, reporting employee, dates, and resolution notes.</w:t>
            </w:r>
          </w:p>
        </w:tc>
      </w:tr>
    </w:tbl>
    <w:p w14:paraId="2C09AF6F" w14:textId="77777777" w:rsidR="00351567" w:rsidRDefault="00351567">
      <w:pPr>
        <w:pStyle w:val="BodyText"/>
        <w:spacing w:before="267"/>
        <w:rPr>
          <w:b/>
          <w:sz w:val="26"/>
        </w:rPr>
      </w:pPr>
    </w:p>
    <w:p w14:paraId="0A9BF564" w14:textId="77777777" w:rsidR="00351567" w:rsidRPr="00A24EBA" w:rsidRDefault="00000000">
      <w:pPr>
        <w:pStyle w:val="Heading4"/>
        <w:numPr>
          <w:ilvl w:val="1"/>
          <w:numId w:val="3"/>
        </w:numPr>
        <w:tabs>
          <w:tab w:val="left" w:pos="387"/>
        </w:tabs>
        <w:ind w:left="387" w:hanging="387"/>
        <w:rPr>
          <w:sz w:val="28"/>
          <w:szCs w:val="28"/>
        </w:rPr>
      </w:pPr>
      <w:r w:rsidRPr="00A24EBA">
        <w:rPr>
          <w:sz w:val="28"/>
          <w:szCs w:val="28"/>
        </w:rPr>
        <w:t>Entity</w:t>
      </w:r>
      <w:r w:rsidRPr="00A24EBA">
        <w:rPr>
          <w:spacing w:val="-13"/>
          <w:sz w:val="28"/>
          <w:szCs w:val="28"/>
        </w:rPr>
        <w:t xml:space="preserve"> </w:t>
      </w:r>
      <w:r w:rsidRPr="00A24EBA">
        <w:rPr>
          <w:spacing w:val="-2"/>
          <w:sz w:val="28"/>
          <w:szCs w:val="28"/>
        </w:rPr>
        <w:t>Attributes</w:t>
      </w:r>
    </w:p>
    <w:p w14:paraId="1C21BC6C" w14:textId="77777777" w:rsidR="00351567" w:rsidRDefault="00351567">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2273"/>
        <w:gridCol w:w="1651"/>
        <w:gridCol w:w="1860"/>
        <w:gridCol w:w="1860"/>
      </w:tblGrid>
      <w:tr w:rsidR="00351567" w14:paraId="55823386" w14:textId="77777777">
        <w:trPr>
          <w:trHeight w:val="290"/>
        </w:trPr>
        <w:tc>
          <w:tcPr>
            <w:tcW w:w="1860" w:type="dxa"/>
            <w:shd w:val="clear" w:color="auto" w:fill="D8E1F2"/>
          </w:tcPr>
          <w:p w14:paraId="55462C76" w14:textId="77777777" w:rsidR="00351567" w:rsidRDefault="00000000">
            <w:pPr>
              <w:pStyle w:val="TableParagraph"/>
              <w:ind w:left="15"/>
              <w:jc w:val="center"/>
              <w:rPr>
                <w:b/>
                <w:sz w:val="20"/>
              </w:rPr>
            </w:pPr>
            <w:r>
              <w:t>Entity</w:t>
            </w:r>
          </w:p>
        </w:tc>
        <w:tc>
          <w:tcPr>
            <w:tcW w:w="2273" w:type="dxa"/>
            <w:shd w:val="clear" w:color="auto" w:fill="D8E1F2"/>
          </w:tcPr>
          <w:p w14:paraId="002491AC" w14:textId="77777777" w:rsidR="00351567" w:rsidRDefault="00000000">
            <w:pPr>
              <w:pStyle w:val="TableParagraph"/>
              <w:ind w:left="741"/>
              <w:rPr>
                <w:b/>
                <w:sz w:val="20"/>
              </w:rPr>
            </w:pPr>
            <w:r>
              <w:t>Attribute</w:t>
            </w:r>
          </w:p>
        </w:tc>
        <w:tc>
          <w:tcPr>
            <w:tcW w:w="1651" w:type="dxa"/>
            <w:shd w:val="clear" w:color="auto" w:fill="D8E1F2"/>
          </w:tcPr>
          <w:p w14:paraId="15F52F0E" w14:textId="77777777" w:rsidR="00351567" w:rsidRDefault="00000000">
            <w:pPr>
              <w:pStyle w:val="TableParagraph"/>
              <w:ind w:left="383"/>
              <w:rPr>
                <w:b/>
                <w:sz w:val="20"/>
              </w:rPr>
            </w:pPr>
            <w:r>
              <w:t>Data Type</w:t>
            </w:r>
          </w:p>
        </w:tc>
        <w:tc>
          <w:tcPr>
            <w:tcW w:w="1860" w:type="dxa"/>
            <w:shd w:val="clear" w:color="auto" w:fill="D8E1F2"/>
          </w:tcPr>
          <w:p w14:paraId="7A1AEF12" w14:textId="77777777" w:rsidR="00351567" w:rsidRDefault="00000000">
            <w:pPr>
              <w:pStyle w:val="TableParagraph"/>
              <w:ind w:left="28"/>
              <w:jc w:val="center"/>
              <w:rPr>
                <w:b/>
                <w:sz w:val="20"/>
              </w:rPr>
            </w:pPr>
            <w:r>
              <w:t>Key (PK/FK/-)</w:t>
            </w:r>
          </w:p>
        </w:tc>
        <w:tc>
          <w:tcPr>
            <w:tcW w:w="1860" w:type="dxa"/>
            <w:shd w:val="clear" w:color="auto" w:fill="D8E1F2"/>
          </w:tcPr>
          <w:p w14:paraId="76527C94" w14:textId="77777777" w:rsidR="00351567" w:rsidRDefault="00000000">
            <w:pPr>
              <w:pStyle w:val="TableParagraph"/>
              <w:ind w:left="292"/>
              <w:rPr>
                <w:b/>
                <w:sz w:val="20"/>
              </w:rPr>
            </w:pPr>
            <w:r>
              <w:t>Attribute Type</w:t>
            </w:r>
          </w:p>
        </w:tc>
      </w:tr>
      <w:tr w:rsidR="00351567" w14:paraId="01EFA6D5" w14:textId="77777777">
        <w:trPr>
          <w:trHeight w:val="290"/>
        </w:trPr>
        <w:tc>
          <w:tcPr>
            <w:tcW w:w="1860" w:type="dxa"/>
          </w:tcPr>
          <w:p w14:paraId="7EFF7BF6" w14:textId="77777777" w:rsidR="00351567" w:rsidRDefault="00000000">
            <w:pPr>
              <w:pStyle w:val="TableParagraph"/>
              <w:rPr>
                <w:sz w:val="20"/>
              </w:rPr>
            </w:pPr>
            <w:r>
              <w:t>Client</w:t>
            </w:r>
          </w:p>
        </w:tc>
        <w:tc>
          <w:tcPr>
            <w:tcW w:w="2273" w:type="dxa"/>
          </w:tcPr>
          <w:p w14:paraId="2A4375DE" w14:textId="77777777" w:rsidR="00351567" w:rsidRDefault="00000000">
            <w:pPr>
              <w:pStyle w:val="TableParagraph"/>
              <w:rPr>
                <w:sz w:val="20"/>
              </w:rPr>
            </w:pPr>
            <w:r>
              <w:t>ClientID</w:t>
            </w:r>
          </w:p>
        </w:tc>
        <w:tc>
          <w:tcPr>
            <w:tcW w:w="1651" w:type="dxa"/>
          </w:tcPr>
          <w:p w14:paraId="790D95E5" w14:textId="77777777" w:rsidR="00351567" w:rsidRDefault="00000000">
            <w:pPr>
              <w:pStyle w:val="TableParagraph"/>
              <w:ind w:left="111"/>
              <w:rPr>
                <w:sz w:val="20"/>
              </w:rPr>
            </w:pPr>
            <w:r>
              <w:t>INTEGER</w:t>
            </w:r>
          </w:p>
        </w:tc>
        <w:tc>
          <w:tcPr>
            <w:tcW w:w="1860" w:type="dxa"/>
          </w:tcPr>
          <w:p w14:paraId="193C60A3" w14:textId="77777777" w:rsidR="00351567" w:rsidRDefault="00000000">
            <w:pPr>
              <w:pStyle w:val="TableParagraph"/>
              <w:ind w:left="18"/>
              <w:jc w:val="center"/>
              <w:rPr>
                <w:sz w:val="20"/>
              </w:rPr>
            </w:pPr>
            <w:r>
              <w:t>PK</w:t>
            </w:r>
          </w:p>
        </w:tc>
        <w:tc>
          <w:tcPr>
            <w:tcW w:w="1860" w:type="dxa"/>
          </w:tcPr>
          <w:p w14:paraId="3C541D2A" w14:textId="77777777" w:rsidR="00351567" w:rsidRDefault="00000000">
            <w:pPr>
              <w:pStyle w:val="TableParagraph"/>
              <w:ind w:left="110"/>
              <w:rPr>
                <w:sz w:val="20"/>
              </w:rPr>
            </w:pPr>
            <w:r>
              <w:t>Simple</w:t>
            </w:r>
          </w:p>
        </w:tc>
      </w:tr>
      <w:tr w:rsidR="00351567" w14:paraId="4A53B7F4" w14:textId="77777777">
        <w:trPr>
          <w:trHeight w:val="290"/>
        </w:trPr>
        <w:tc>
          <w:tcPr>
            <w:tcW w:w="1860" w:type="dxa"/>
          </w:tcPr>
          <w:p w14:paraId="61DFF34C" w14:textId="77777777" w:rsidR="00351567" w:rsidRDefault="00000000">
            <w:pPr>
              <w:pStyle w:val="TableParagraph"/>
              <w:rPr>
                <w:sz w:val="20"/>
              </w:rPr>
            </w:pPr>
            <w:r>
              <w:t>Client</w:t>
            </w:r>
          </w:p>
        </w:tc>
        <w:tc>
          <w:tcPr>
            <w:tcW w:w="2273" w:type="dxa"/>
          </w:tcPr>
          <w:p w14:paraId="6785941C" w14:textId="77777777" w:rsidR="00351567" w:rsidRDefault="00000000">
            <w:pPr>
              <w:pStyle w:val="TableParagraph"/>
              <w:rPr>
                <w:sz w:val="20"/>
              </w:rPr>
            </w:pPr>
            <w:proofErr w:type="spellStart"/>
            <w:r>
              <w:t>ClientName</w:t>
            </w:r>
            <w:proofErr w:type="spellEnd"/>
          </w:p>
        </w:tc>
        <w:tc>
          <w:tcPr>
            <w:tcW w:w="1651" w:type="dxa"/>
          </w:tcPr>
          <w:p w14:paraId="0A8FDD6D" w14:textId="77777777" w:rsidR="00351567" w:rsidRDefault="00000000">
            <w:pPr>
              <w:pStyle w:val="TableParagraph"/>
              <w:ind w:left="111"/>
              <w:rPr>
                <w:sz w:val="20"/>
              </w:rPr>
            </w:pPr>
            <w:proofErr w:type="gramStart"/>
            <w:r>
              <w:t>VARCHAR(</w:t>
            </w:r>
            <w:proofErr w:type="gramEnd"/>
            <w:r>
              <w:t>80)</w:t>
            </w:r>
          </w:p>
        </w:tc>
        <w:tc>
          <w:tcPr>
            <w:tcW w:w="1860" w:type="dxa"/>
          </w:tcPr>
          <w:p w14:paraId="4C2E5D9D" w14:textId="77777777" w:rsidR="00351567" w:rsidRDefault="00000000">
            <w:pPr>
              <w:pStyle w:val="TableParagraph"/>
              <w:ind w:left="15"/>
              <w:jc w:val="center"/>
              <w:rPr>
                <w:sz w:val="20"/>
              </w:rPr>
            </w:pPr>
            <w:r>
              <w:t>-</w:t>
            </w:r>
          </w:p>
        </w:tc>
        <w:tc>
          <w:tcPr>
            <w:tcW w:w="1860" w:type="dxa"/>
          </w:tcPr>
          <w:p w14:paraId="29CA20A9" w14:textId="77777777" w:rsidR="00351567" w:rsidRDefault="00000000">
            <w:pPr>
              <w:pStyle w:val="TableParagraph"/>
              <w:ind w:left="110"/>
              <w:rPr>
                <w:sz w:val="20"/>
              </w:rPr>
            </w:pPr>
            <w:r>
              <w:t>Simple</w:t>
            </w:r>
          </w:p>
        </w:tc>
      </w:tr>
      <w:tr w:rsidR="00351567" w14:paraId="69E9A73D" w14:textId="77777777">
        <w:trPr>
          <w:trHeight w:val="290"/>
        </w:trPr>
        <w:tc>
          <w:tcPr>
            <w:tcW w:w="1860" w:type="dxa"/>
          </w:tcPr>
          <w:p w14:paraId="08C4ED33" w14:textId="77777777" w:rsidR="00351567" w:rsidRDefault="00000000">
            <w:pPr>
              <w:pStyle w:val="TableParagraph"/>
              <w:rPr>
                <w:sz w:val="20"/>
              </w:rPr>
            </w:pPr>
            <w:r>
              <w:t>Client</w:t>
            </w:r>
          </w:p>
        </w:tc>
        <w:tc>
          <w:tcPr>
            <w:tcW w:w="2273" w:type="dxa"/>
          </w:tcPr>
          <w:p w14:paraId="05CC840A" w14:textId="77777777" w:rsidR="00351567" w:rsidRDefault="00000000">
            <w:pPr>
              <w:pStyle w:val="TableParagraph"/>
              <w:rPr>
                <w:sz w:val="20"/>
              </w:rPr>
            </w:pPr>
            <w:proofErr w:type="spellStart"/>
            <w:r>
              <w:t>ContactPerson</w:t>
            </w:r>
            <w:proofErr w:type="spellEnd"/>
          </w:p>
        </w:tc>
        <w:tc>
          <w:tcPr>
            <w:tcW w:w="1651" w:type="dxa"/>
          </w:tcPr>
          <w:p w14:paraId="11F22431" w14:textId="77777777" w:rsidR="00351567" w:rsidRDefault="00000000">
            <w:pPr>
              <w:pStyle w:val="TableParagraph"/>
              <w:ind w:left="110"/>
              <w:rPr>
                <w:sz w:val="20"/>
              </w:rPr>
            </w:pPr>
            <w:proofErr w:type="gramStart"/>
            <w:r>
              <w:t>VARCHAR(</w:t>
            </w:r>
            <w:proofErr w:type="gramEnd"/>
            <w:r>
              <w:t>60)</w:t>
            </w:r>
          </w:p>
        </w:tc>
        <w:tc>
          <w:tcPr>
            <w:tcW w:w="1860" w:type="dxa"/>
          </w:tcPr>
          <w:p w14:paraId="116313E4" w14:textId="77777777" w:rsidR="00351567" w:rsidRDefault="00000000">
            <w:pPr>
              <w:pStyle w:val="TableParagraph"/>
              <w:ind w:left="15"/>
              <w:jc w:val="center"/>
              <w:rPr>
                <w:sz w:val="20"/>
              </w:rPr>
            </w:pPr>
            <w:r>
              <w:t>-</w:t>
            </w:r>
          </w:p>
        </w:tc>
        <w:tc>
          <w:tcPr>
            <w:tcW w:w="1860" w:type="dxa"/>
          </w:tcPr>
          <w:p w14:paraId="20FECC20" w14:textId="77777777" w:rsidR="00351567" w:rsidRDefault="00000000">
            <w:pPr>
              <w:pStyle w:val="TableParagraph"/>
              <w:ind w:left="110"/>
              <w:rPr>
                <w:sz w:val="20"/>
              </w:rPr>
            </w:pPr>
            <w:r>
              <w:t>Simple</w:t>
            </w:r>
          </w:p>
        </w:tc>
      </w:tr>
      <w:tr w:rsidR="00351567" w14:paraId="5DD8BA96" w14:textId="77777777">
        <w:trPr>
          <w:trHeight w:val="290"/>
        </w:trPr>
        <w:tc>
          <w:tcPr>
            <w:tcW w:w="1860" w:type="dxa"/>
          </w:tcPr>
          <w:p w14:paraId="43C1B12B" w14:textId="77777777" w:rsidR="00351567" w:rsidRDefault="00000000">
            <w:pPr>
              <w:pStyle w:val="TableParagraph"/>
              <w:rPr>
                <w:sz w:val="20"/>
              </w:rPr>
            </w:pPr>
            <w:r>
              <w:t>Client</w:t>
            </w:r>
          </w:p>
        </w:tc>
        <w:tc>
          <w:tcPr>
            <w:tcW w:w="2273" w:type="dxa"/>
          </w:tcPr>
          <w:p w14:paraId="78B68892" w14:textId="77777777" w:rsidR="00351567" w:rsidRDefault="00000000">
            <w:pPr>
              <w:pStyle w:val="TableParagraph"/>
              <w:rPr>
                <w:sz w:val="20"/>
              </w:rPr>
            </w:pPr>
            <w:r>
              <w:t>Email</w:t>
            </w:r>
          </w:p>
        </w:tc>
        <w:tc>
          <w:tcPr>
            <w:tcW w:w="1651" w:type="dxa"/>
          </w:tcPr>
          <w:p w14:paraId="0DA253F6" w14:textId="77777777" w:rsidR="00351567" w:rsidRDefault="00000000">
            <w:pPr>
              <w:pStyle w:val="TableParagraph"/>
              <w:rPr>
                <w:sz w:val="20"/>
              </w:rPr>
            </w:pPr>
            <w:proofErr w:type="gramStart"/>
            <w:r>
              <w:t>VARCHAR(</w:t>
            </w:r>
            <w:proofErr w:type="gramEnd"/>
            <w:r>
              <w:t>100)</w:t>
            </w:r>
          </w:p>
        </w:tc>
        <w:tc>
          <w:tcPr>
            <w:tcW w:w="1860" w:type="dxa"/>
          </w:tcPr>
          <w:p w14:paraId="277BAEDA" w14:textId="77777777" w:rsidR="00351567" w:rsidRDefault="00000000">
            <w:pPr>
              <w:pStyle w:val="TableParagraph"/>
              <w:ind w:left="15"/>
              <w:jc w:val="center"/>
              <w:rPr>
                <w:sz w:val="20"/>
              </w:rPr>
            </w:pPr>
            <w:r>
              <w:t>-</w:t>
            </w:r>
          </w:p>
        </w:tc>
        <w:tc>
          <w:tcPr>
            <w:tcW w:w="1860" w:type="dxa"/>
          </w:tcPr>
          <w:p w14:paraId="4EEFBAA9" w14:textId="77777777" w:rsidR="00351567" w:rsidRDefault="00000000">
            <w:pPr>
              <w:pStyle w:val="TableParagraph"/>
              <w:ind w:left="110"/>
              <w:rPr>
                <w:sz w:val="20"/>
              </w:rPr>
            </w:pPr>
            <w:r>
              <w:t>Simple</w:t>
            </w:r>
          </w:p>
        </w:tc>
      </w:tr>
      <w:tr w:rsidR="00351567" w14:paraId="4C83EB87" w14:textId="77777777">
        <w:trPr>
          <w:trHeight w:val="290"/>
        </w:trPr>
        <w:tc>
          <w:tcPr>
            <w:tcW w:w="1860" w:type="dxa"/>
          </w:tcPr>
          <w:p w14:paraId="5E7AFA7C" w14:textId="77777777" w:rsidR="00351567" w:rsidRDefault="00000000">
            <w:pPr>
              <w:pStyle w:val="TableParagraph"/>
              <w:rPr>
                <w:sz w:val="20"/>
              </w:rPr>
            </w:pPr>
            <w:r>
              <w:t>Client</w:t>
            </w:r>
          </w:p>
        </w:tc>
        <w:tc>
          <w:tcPr>
            <w:tcW w:w="2273" w:type="dxa"/>
          </w:tcPr>
          <w:p w14:paraId="2EE859C3" w14:textId="77777777" w:rsidR="00351567" w:rsidRDefault="00000000">
            <w:pPr>
              <w:pStyle w:val="TableParagraph"/>
              <w:rPr>
                <w:sz w:val="20"/>
              </w:rPr>
            </w:pPr>
            <w:r>
              <w:t>Phone</w:t>
            </w:r>
          </w:p>
        </w:tc>
        <w:tc>
          <w:tcPr>
            <w:tcW w:w="1651" w:type="dxa"/>
          </w:tcPr>
          <w:p w14:paraId="22C86B34" w14:textId="77777777" w:rsidR="00351567" w:rsidRDefault="00000000">
            <w:pPr>
              <w:pStyle w:val="TableParagraph"/>
              <w:ind w:left="111"/>
              <w:rPr>
                <w:sz w:val="20"/>
              </w:rPr>
            </w:pPr>
            <w:proofErr w:type="gramStart"/>
            <w:r>
              <w:t>VARCHAR(</w:t>
            </w:r>
            <w:proofErr w:type="gramEnd"/>
            <w:r>
              <w:t>15)</w:t>
            </w:r>
          </w:p>
        </w:tc>
        <w:tc>
          <w:tcPr>
            <w:tcW w:w="1860" w:type="dxa"/>
          </w:tcPr>
          <w:p w14:paraId="7DC569CD" w14:textId="77777777" w:rsidR="00351567" w:rsidRDefault="00000000">
            <w:pPr>
              <w:pStyle w:val="TableParagraph"/>
              <w:ind w:left="16"/>
              <w:jc w:val="center"/>
              <w:rPr>
                <w:sz w:val="20"/>
              </w:rPr>
            </w:pPr>
            <w:r>
              <w:t>-</w:t>
            </w:r>
          </w:p>
        </w:tc>
        <w:tc>
          <w:tcPr>
            <w:tcW w:w="1860" w:type="dxa"/>
          </w:tcPr>
          <w:p w14:paraId="1978DB5B" w14:textId="77777777" w:rsidR="00351567" w:rsidRDefault="00000000">
            <w:pPr>
              <w:pStyle w:val="TableParagraph"/>
              <w:ind w:left="111"/>
              <w:rPr>
                <w:sz w:val="20"/>
              </w:rPr>
            </w:pPr>
            <w:r>
              <w:t>Simple</w:t>
            </w:r>
          </w:p>
        </w:tc>
      </w:tr>
      <w:tr w:rsidR="00351567" w14:paraId="35291F2F" w14:textId="77777777">
        <w:trPr>
          <w:trHeight w:val="290"/>
        </w:trPr>
        <w:tc>
          <w:tcPr>
            <w:tcW w:w="1860" w:type="dxa"/>
          </w:tcPr>
          <w:p w14:paraId="7BEF8018" w14:textId="77777777" w:rsidR="00351567" w:rsidRDefault="00000000">
            <w:pPr>
              <w:pStyle w:val="TableParagraph"/>
              <w:rPr>
                <w:sz w:val="20"/>
              </w:rPr>
            </w:pPr>
            <w:r>
              <w:t>Client</w:t>
            </w:r>
          </w:p>
        </w:tc>
        <w:tc>
          <w:tcPr>
            <w:tcW w:w="2273" w:type="dxa"/>
          </w:tcPr>
          <w:p w14:paraId="2E1201B2" w14:textId="77777777" w:rsidR="00351567" w:rsidRDefault="00000000">
            <w:pPr>
              <w:pStyle w:val="TableParagraph"/>
              <w:rPr>
                <w:sz w:val="20"/>
              </w:rPr>
            </w:pPr>
            <w:r>
              <w:t>City</w:t>
            </w:r>
          </w:p>
        </w:tc>
        <w:tc>
          <w:tcPr>
            <w:tcW w:w="1651" w:type="dxa"/>
          </w:tcPr>
          <w:p w14:paraId="03D7CF93" w14:textId="77777777" w:rsidR="00351567" w:rsidRDefault="00000000">
            <w:pPr>
              <w:pStyle w:val="TableParagraph"/>
              <w:ind w:left="110"/>
              <w:rPr>
                <w:sz w:val="20"/>
              </w:rPr>
            </w:pPr>
            <w:proofErr w:type="gramStart"/>
            <w:r>
              <w:t>VARCHAR(</w:t>
            </w:r>
            <w:proofErr w:type="gramEnd"/>
            <w:r>
              <w:t>50)</w:t>
            </w:r>
          </w:p>
        </w:tc>
        <w:tc>
          <w:tcPr>
            <w:tcW w:w="1860" w:type="dxa"/>
          </w:tcPr>
          <w:p w14:paraId="0942FFF1" w14:textId="77777777" w:rsidR="00351567" w:rsidRDefault="00000000">
            <w:pPr>
              <w:pStyle w:val="TableParagraph"/>
              <w:ind w:left="14"/>
              <w:jc w:val="center"/>
              <w:rPr>
                <w:sz w:val="20"/>
              </w:rPr>
            </w:pPr>
            <w:r>
              <w:t>-</w:t>
            </w:r>
          </w:p>
        </w:tc>
        <w:tc>
          <w:tcPr>
            <w:tcW w:w="1860" w:type="dxa"/>
          </w:tcPr>
          <w:p w14:paraId="6A61633E" w14:textId="77777777" w:rsidR="00351567" w:rsidRDefault="00000000">
            <w:pPr>
              <w:pStyle w:val="TableParagraph"/>
              <w:ind w:left="110"/>
              <w:rPr>
                <w:sz w:val="20"/>
              </w:rPr>
            </w:pPr>
            <w:r>
              <w:t>Simple</w:t>
            </w:r>
          </w:p>
        </w:tc>
      </w:tr>
      <w:tr w:rsidR="00351567" w14:paraId="1B858C35" w14:textId="77777777">
        <w:trPr>
          <w:trHeight w:val="290"/>
        </w:trPr>
        <w:tc>
          <w:tcPr>
            <w:tcW w:w="1860" w:type="dxa"/>
          </w:tcPr>
          <w:p w14:paraId="059E29DE" w14:textId="77777777" w:rsidR="00351567" w:rsidRDefault="00000000">
            <w:pPr>
              <w:pStyle w:val="TableParagraph"/>
              <w:rPr>
                <w:sz w:val="20"/>
              </w:rPr>
            </w:pPr>
            <w:r>
              <w:t>Client</w:t>
            </w:r>
          </w:p>
        </w:tc>
        <w:tc>
          <w:tcPr>
            <w:tcW w:w="2273" w:type="dxa"/>
          </w:tcPr>
          <w:p w14:paraId="1FB8CA52" w14:textId="77777777" w:rsidR="00351567" w:rsidRDefault="00000000">
            <w:pPr>
              <w:pStyle w:val="TableParagraph"/>
              <w:rPr>
                <w:sz w:val="20"/>
              </w:rPr>
            </w:pPr>
            <w:proofErr w:type="spellStart"/>
            <w:r>
              <w:t>CreatedAt</w:t>
            </w:r>
            <w:proofErr w:type="spellEnd"/>
          </w:p>
        </w:tc>
        <w:tc>
          <w:tcPr>
            <w:tcW w:w="1651" w:type="dxa"/>
          </w:tcPr>
          <w:p w14:paraId="0F3666C3" w14:textId="77777777" w:rsidR="00351567" w:rsidRDefault="00000000">
            <w:pPr>
              <w:pStyle w:val="TableParagraph"/>
              <w:ind w:left="111"/>
              <w:rPr>
                <w:sz w:val="20"/>
              </w:rPr>
            </w:pPr>
            <w:r>
              <w:t>DATE</w:t>
            </w:r>
          </w:p>
        </w:tc>
        <w:tc>
          <w:tcPr>
            <w:tcW w:w="1860" w:type="dxa"/>
          </w:tcPr>
          <w:p w14:paraId="3510F872" w14:textId="77777777" w:rsidR="00351567" w:rsidRDefault="00000000">
            <w:pPr>
              <w:pStyle w:val="TableParagraph"/>
              <w:ind w:left="14"/>
              <w:jc w:val="center"/>
              <w:rPr>
                <w:sz w:val="20"/>
              </w:rPr>
            </w:pPr>
            <w:r>
              <w:t>-</w:t>
            </w:r>
          </w:p>
        </w:tc>
        <w:tc>
          <w:tcPr>
            <w:tcW w:w="1860" w:type="dxa"/>
          </w:tcPr>
          <w:p w14:paraId="6717EA54" w14:textId="77777777" w:rsidR="00351567" w:rsidRDefault="00000000">
            <w:pPr>
              <w:pStyle w:val="TableParagraph"/>
              <w:ind w:left="111"/>
              <w:rPr>
                <w:sz w:val="20"/>
              </w:rPr>
            </w:pPr>
            <w:r>
              <w:t>Derived/Default</w:t>
            </w:r>
          </w:p>
        </w:tc>
      </w:tr>
      <w:tr w:rsidR="00351567" w14:paraId="1B9BB8D4" w14:textId="77777777">
        <w:trPr>
          <w:trHeight w:val="290"/>
        </w:trPr>
        <w:tc>
          <w:tcPr>
            <w:tcW w:w="1860" w:type="dxa"/>
          </w:tcPr>
          <w:p w14:paraId="6D60921C" w14:textId="77777777" w:rsidR="00351567" w:rsidRDefault="00000000">
            <w:pPr>
              <w:pStyle w:val="TableParagraph"/>
              <w:rPr>
                <w:sz w:val="20"/>
              </w:rPr>
            </w:pPr>
            <w:r>
              <w:t>Employee</w:t>
            </w:r>
          </w:p>
        </w:tc>
        <w:tc>
          <w:tcPr>
            <w:tcW w:w="2273" w:type="dxa"/>
          </w:tcPr>
          <w:p w14:paraId="2CD2399A" w14:textId="77777777" w:rsidR="00351567" w:rsidRDefault="00000000">
            <w:pPr>
              <w:pStyle w:val="TableParagraph"/>
              <w:ind w:left="111"/>
              <w:rPr>
                <w:sz w:val="20"/>
              </w:rPr>
            </w:pPr>
            <w:proofErr w:type="spellStart"/>
            <w:r>
              <w:t>EmployeeID</w:t>
            </w:r>
            <w:proofErr w:type="spellEnd"/>
          </w:p>
        </w:tc>
        <w:tc>
          <w:tcPr>
            <w:tcW w:w="1651" w:type="dxa"/>
          </w:tcPr>
          <w:p w14:paraId="17F8A57C" w14:textId="77777777" w:rsidR="00351567" w:rsidRDefault="00000000">
            <w:pPr>
              <w:pStyle w:val="TableParagraph"/>
              <w:ind w:left="111"/>
              <w:rPr>
                <w:sz w:val="20"/>
              </w:rPr>
            </w:pPr>
            <w:r>
              <w:t>INTEGER</w:t>
            </w:r>
          </w:p>
        </w:tc>
        <w:tc>
          <w:tcPr>
            <w:tcW w:w="1860" w:type="dxa"/>
          </w:tcPr>
          <w:p w14:paraId="38F14609" w14:textId="77777777" w:rsidR="00351567" w:rsidRDefault="00000000">
            <w:pPr>
              <w:pStyle w:val="TableParagraph"/>
              <w:ind w:left="17"/>
              <w:jc w:val="center"/>
              <w:rPr>
                <w:sz w:val="20"/>
              </w:rPr>
            </w:pPr>
            <w:r>
              <w:t>PK</w:t>
            </w:r>
          </w:p>
        </w:tc>
        <w:tc>
          <w:tcPr>
            <w:tcW w:w="1860" w:type="dxa"/>
          </w:tcPr>
          <w:p w14:paraId="1B18A5C2" w14:textId="77777777" w:rsidR="00351567" w:rsidRDefault="00000000">
            <w:pPr>
              <w:pStyle w:val="TableParagraph"/>
              <w:ind w:left="110"/>
              <w:rPr>
                <w:sz w:val="20"/>
              </w:rPr>
            </w:pPr>
            <w:r>
              <w:t>Simple</w:t>
            </w:r>
          </w:p>
        </w:tc>
      </w:tr>
      <w:tr w:rsidR="00351567" w14:paraId="67EB623B" w14:textId="77777777">
        <w:trPr>
          <w:trHeight w:val="290"/>
        </w:trPr>
        <w:tc>
          <w:tcPr>
            <w:tcW w:w="1860" w:type="dxa"/>
          </w:tcPr>
          <w:p w14:paraId="400E5D14" w14:textId="77777777" w:rsidR="00351567" w:rsidRDefault="00000000">
            <w:pPr>
              <w:pStyle w:val="TableParagraph"/>
              <w:rPr>
                <w:sz w:val="20"/>
              </w:rPr>
            </w:pPr>
            <w:r>
              <w:t>Employee</w:t>
            </w:r>
          </w:p>
        </w:tc>
        <w:tc>
          <w:tcPr>
            <w:tcW w:w="2273" w:type="dxa"/>
          </w:tcPr>
          <w:p w14:paraId="0215ADB9" w14:textId="77777777" w:rsidR="00351567" w:rsidRDefault="00000000">
            <w:pPr>
              <w:pStyle w:val="TableParagraph"/>
              <w:ind w:left="111"/>
              <w:rPr>
                <w:sz w:val="20"/>
              </w:rPr>
            </w:pPr>
            <w:r>
              <w:t>FirstName</w:t>
            </w:r>
          </w:p>
        </w:tc>
        <w:tc>
          <w:tcPr>
            <w:tcW w:w="1651" w:type="dxa"/>
          </w:tcPr>
          <w:p w14:paraId="14B64370" w14:textId="77777777" w:rsidR="00351567" w:rsidRDefault="00000000">
            <w:pPr>
              <w:pStyle w:val="TableParagraph"/>
              <w:rPr>
                <w:sz w:val="20"/>
              </w:rPr>
            </w:pPr>
            <w:proofErr w:type="gramStart"/>
            <w:r>
              <w:t>VARCHAR(</w:t>
            </w:r>
            <w:proofErr w:type="gramEnd"/>
            <w:r>
              <w:t>30)</w:t>
            </w:r>
          </w:p>
        </w:tc>
        <w:tc>
          <w:tcPr>
            <w:tcW w:w="1860" w:type="dxa"/>
          </w:tcPr>
          <w:p w14:paraId="2F45E021" w14:textId="77777777" w:rsidR="00351567" w:rsidRDefault="00000000">
            <w:pPr>
              <w:pStyle w:val="TableParagraph"/>
              <w:ind w:left="15"/>
              <w:jc w:val="center"/>
              <w:rPr>
                <w:sz w:val="20"/>
              </w:rPr>
            </w:pPr>
            <w:r>
              <w:t>-</w:t>
            </w:r>
          </w:p>
        </w:tc>
        <w:tc>
          <w:tcPr>
            <w:tcW w:w="1860" w:type="dxa"/>
          </w:tcPr>
          <w:p w14:paraId="26B42490" w14:textId="77777777" w:rsidR="00351567" w:rsidRDefault="00000000">
            <w:pPr>
              <w:pStyle w:val="TableParagraph"/>
              <w:ind w:left="110"/>
              <w:rPr>
                <w:sz w:val="20"/>
              </w:rPr>
            </w:pPr>
            <w:r>
              <w:t>Simple</w:t>
            </w:r>
          </w:p>
        </w:tc>
      </w:tr>
      <w:tr w:rsidR="00351567" w14:paraId="0D508C21" w14:textId="77777777">
        <w:trPr>
          <w:trHeight w:val="290"/>
        </w:trPr>
        <w:tc>
          <w:tcPr>
            <w:tcW w:w="1860" w:type="dxa"/>
          </w:tcPr>
          <w:p w14:paraId="4C245AEF" w14:textId="77777777" w:rsidR="00351567" w:rsidRDefault="00000000">
            <w:pPr>
              <w:pStyle w:val="TableParagraph"/>
              <w:rPr>
                <w:sz w:val="20"/>
              </w:rPr>
            </w:pPr>
            <w:r>
              <w:t>Employee</w:t>
            </w:r>
          </w:p>
        </w:tc>
        <w:tc>
          <w:tcPr>
            <w:tcW w:w="2273" w:type="dxa"/>
          </w:tcPr>
          <w:p w14:paraId="29C15313" w14:textId="77777777" w:rsidR="00351567" w:rsidRDefault="00000000">
            <w:pPr>
              <w:pStyle w:val="TableParagraph"/>
              <w:ind w:left="111"/>
              <w:rPr>
                <w:sz w:val="20"/>
              </w:rPr>
            </w:pPr>
            <w:r>
              <w:t>LastName</w:t>
            </w:r>
          </w:p>
        </w:tc>
        <w:tc>
          <w:tcPr>
            <w:tcW w:w="1651" w:type="dxa"/>
          </w:tcPr>
          <w:p w14:paraId="789CC7FB" w14:textId="77777777" w:rsidR="00351567" w:rsidRDefault="00000000">
            <w:pPr>
              <w:pStyle w:val="TableParagraph"/>
              <w:ind w:left="111"/>
              <w:rPr>
                <w:sz w:val="20"/>
              </w:rPr>
            </w:pPr>
            <w:proofErr w:type="gramStart"/>
            <w:r>
              <w:t>VARCHAR(</w:t>
            </w:r>
            <w:proofErr w:type="gramEnd"/>
            <w:r>
              <w:t>30)</w:t>
            </w:r>
          </w:p>
        </w:tc>
        <w:tc>
          <w:tcPr>
            <w:tcW w:w="1860" w:type="dxa"/>
          </w:tcPr>
          <w:p w14:paraId="31B0DE59" w14:textId="77777777" w:rsidR="00351567" w:rsidRDefault="00000000">
            <w:pPr>
              <w:pStyle w:val="TableParagraph"/>
              <w:ind w:left="15"/>
              <w:jc w:val="center"/>
              <w:rPr>
                <w:sz w:val="20"/>
              </w:rPr>
            </w:pPr>
            <w:r>
              <w:t>-</w:t>
            </w:r>
          </w:p>
        </w:tc>
        <w:tc>
          <w:tcPr>
            <w:tcW w:w="1860" w:type="dxa"/>
          </w:tcPr>
          <w:p w14:paraId="694EC10A" w14:textId="77777777" w:rsidR="00351567" w:rsidRDefault="00000000">
            <w:pPr>
              <w:pStyle w:val="TableParagraph"/>
              <w:ind w:left="110"/>
              <w:rPr>
                <w:sz w:val="20"/>
              </w:rPr>
            </w:pPr>
            <w:r>
              <w:t>Simple</w:t>
            </w:r>
          </w:p>
        </w:tc>
      </w:tr>
      <w:tr w:rsidR="00351567" w14:paraId="32814EFA" w14:textId="77777777">
        <w:trPr>
          <w:trHeight w:val="290"/>
        </w:trPr>
        <w:tc>
          <w:tcPr>
            <w:tcW w:w="1860" w:type="dxa"/>
          </w:tcPr>
          <w:p w14:paraId="661C8C40" w14:textId="77777777" w:rsidR="00351567" w:rsidRDefault="00000000">
            <w:pPr>
              <w:pStyle w:val="TableParagraph"/>
              <w:rPr>
                <w:sz w:val="20"/>
              </w:rPr>
            </w:pPr>
            <w:r>
              <w:t>Employee</w:t>
            </w:r>
          </w:p>
        </w:tc>
        <w:tc>
          <w:tcPr>
            <w:tcW w:w="2273" w:type="dxa"/>
          </w:tcPr>
          <w:p w14:paraId="703D7147" w14:textId="77777777" w:rsidR="00351567" w:rsidRDefault="00000000">
            <w:pPr>
              <w:pStyle w:val="TableParagraph"/>
              <w:ind w:left="111"/>
              <w:rPr>
                <w:sz w:val="20"/>
              </w:rPr>
            </w:pPr>
            <w:r>
              <w:t>Role</w:t>
            </w:r>
          </w:p>
        </w:tc>
        <w:tc>
          <w:tcPr>
            <w:tcW w:w="1651" w:type="dxa"/>
          </w:tcPr>
          <w:p w14:paraId="002F9E91" w14:textId="77777777" w:rsidR="00351567" w:rsidRDefault="00000000">
            <w:pPr>
              <w:pStyle w:val="TableParagraph"/>
              <w:ind w:left="110"/>
              <w:rPr>
                <w:sz w:val="20"/>
              </w:rPr>
            </w:pPr>
            <w:proofErr w:type="gramStart"/>
            <w:r>
              <w:t>VARCHAR(</w:t>
            </w:r>
            <w:proofErr w:type="gramEnd"/>
            <w:r>
              <w:t>40)</w:t>
            </w:r>
          </w:p>
        </w:tc>
        <w:tc>
          <w:tcPr>
            <w:tcW w:w="1860" w:type="dxa"/>
          </w:tcPr>
          <w:p w14:paraId="3DE2D833" w14:textId="77777777" w:rsidR="00351567" w:rsidRDefault="00000000">
            <w:pPr>
              <w:pStyle w:val="TableParagraph"/>
              <w:ind w:left="14"/>
              <w:jc w:val="center"/>
              <w:rPr>
                <w:sz w:val="20"/>
              </w:rPr>
            </w:pPr>
            <w:r>
              <w:t>-</w:t>
            </w:r>
          </w:p>
        </w:tc>
        <w:tc>
          <w:tcPr>
            <w:tcW w:w="1860" w:type="dxa"/>
          </w:tcPr>
          <w:p w14:paraId="428CE6DC" w14:textId="77777777" w:rsidR="00351567" w:rsidRDefault="00000000">
            <w:pPr>
              <w:pStyle w:val="TableParagraph"/>
              <w:ind w:left="109"/>
              <w:rPr>
                <w:sz w:val="20"/>
              </w:rPr>
            </w:pPr>
            <w:r>
              <w:t>Simple</w:t>
            </w:r>
          </w:p>
        </w:tc>
      </w:tr>
      <w:tr w:rsidR="00351567" w14:paraId="2A6AAFB1" w14:textId="77777777">
        <w:trPr>
          <w:trHeight w:val="290"/>
        </w:trPr>
        <w:tc>
          <w:tcPr>
            <w:tcW w:w="1860" w:type="dxa"/>
          </w:tcPr>
          <w:p w14:paraId="25BFAA7C" w14:textId="77777777" w:rsidR="00351567" w:rsidRDefault="00000000">
            <w:pPr>
              <w:pStyle w:val="TableParagraph"/>
              <w:rPr>
                <w:sz w:val="20"/>
              </w:rPr>
            </w:pPr>
            <w:r>
              <w:t>Employee</w:t>
            </w:r>
          </w:p>
        </w:tc>
        <w:tc>
          <w:tcPr>
            <w:tcW w:w="2273" w:type="dxa"/>
          </w:tcPr>
          <w:p w14:paraId="44FC0C79" w14:textId="77777777" w:rsidR="00351567" w:rsidRDefault="00000000">
            <w:pPr>
              <w:pStyle w:val="TableParagraph"/>
              <w:ind w:left="111"/>
              <w:rPr>
                <w:sz w:val="20"/>
              </w:rPr>
            </w:pPr>
            <w:r>
              <w:t>Department</w:t>
            </w:r>
          </w:p>
        </w:tc>
        <w:tc>
          <w:tcPr>
            <w:tcW w:w="1651" w:type="dxa"/>
          </w:tcPr>
          <w:p w14:paraId="147744FE" w14:textId="77777777" w:rsidR="00351567" w:rsidRDefault="00000000">
            <w:pPr>
              <w:pStyle w:val="TableParagraph"/>
              <w:ind w:left="111"/>
              <w:rPr>
                <w:sz w:val="20"/>
              </w:rPr>
            </w:pPr>
            <w:proofErr w:type="gramStart"/>
            <w:r>
              <w:t>VARCHAR(</w:t>
            </w:r>
            <w:proofErr w:type="gramEnd"/>
            <w:r>
              <w:t>50)</w:t>
            </w:r>
          </w:p>
        </w:tc>
        <w:tc>
          <w:tcPr>
            <w:tcW w:w="1860" w:type="dxa"/>
          </w:tcPr>
          <w:p w14:paraId="3E9E7F3E" w14:textId="77777777" w:rsidR="00351567" w:rsidRDefault="00000000">
            <w:pPr>
              <w:pStyle w:val="TableParagraph"/>
              <w:ind w:left="17"/>
              <w:jc w:val="center"/>
              <w:rPr>
                <w:sz w:val="20"/>
              </w:rPr>
            </w:pPr>
            <w:r>
              <w:t>-</w:t>
            </w:r>
          </w:p>
        </w:tc>
        <w:tc>
          <w:tcPr>
            <w:tcW w:w="1860" w:type="dxa"/>
          </w:tcPr>
          <w:p w14:paraId="6184457D" w14:textId="77777777" w:rsidR="00351567" w:rsidRDefault="00000000">
            <w:pPr>
              <w:pStyle w:val="TableParagraph"/>
              <w:ind w:left="111"/>
              <w:rPr>
                <w:sz w:val="20"/>
              </w:rPr>
            </w:pPr>
            <w:r>
              <w:t>Simple</w:t>
            </w:r>
          </w:p>
        </w:tc>
      </w:tr>
      <w:tr w:rsidR="00351567" w14:paraId="4754ABBD" w14:textId="77777777">
        <w:trPr>
          <w:trHeight w:val="290"/>
        </w:trPr>
        <w:tc>
          <w:tcPr>
            <w:tcW w:w="1860" w:type="dxa"/>
          </w:tcPr>
          <w:p w14:paraId="59E2E6A0" w14:textId="77777777" w:rsidR="00351567" w:rsidRDefault="00000000">
            <w:pPr>
              <w:pStyle w:val="TableParagraph"/>
              <w:rPr>
                <w:sz w:val="20"/>
              </w:rPr>
            </w:pPr>
            <w:r>
              <w:t>Employee</w:t>
            </w:r>
          </w:p>
        </w:tc>
        <w:tc>
          <w:tcPr>
            <w:tcW w:w="2273" w:type="dxa"/>
          </w:tcPr>
          <w:p w14:paraId="70B67358" w14:textId="77777777" w:rsidR="00351567" w:rsidRDefault="00000000">
            <w:pPr>
              <w:pStyle w:val="TableParagraph"/>
              <w:ind w:left="111"/>
              <w:rPr>
                <w:sz w:val="20"/>
              </w:rPr>
            </w:pPr>
            <w:r>
              <w:t>Email</w:t>
            </w:r>
          </w:p>
        </w:tc>
        <w:tc>
          <w:tcPr>
            <w:tcW w:w="1651" w:type="dxa"/>
          </w:tcPr>
          <w:p w14:paraId="2273F467" w14:textId="77777777" w:rsidR="00351567" w:rsidRDefault="00000000">
            <w:pPr>
              <w:pStyle w:val="TableParagraph"/>
              <w:ind w:left="110"/>
              <w:rPr>
                <w:sz w:val="20"/>
              </w:rPr>
            </w:pPr>
            <w:proofErr w:type="gramStart"/>
            <w:r>
              <w:t>VARCHAR(</w:t>
            </w:r>
            <w:proofErr w:type="gramEnd"/>
            <w:r>
              <w:t>100</w:t>
            </w:r>
            <w:r>
              <w:lastRenderedPageBreak/>
              <w:t>)</w:t>
            </w:r>
          </w:p>
        </w:tc>
        <w:tc>
          <w:tcPr>
            <w:tcW w:w="1860" w:type="dxa"/>
          </w:tcPr>
          <w:p w14:paraId="5573C997" w14:textId="77777777" w:rsidR="00351567" w:rsidRDefault="00000000">
            <w:pPr>
              <w:pStyle w:val="TableParagraph"/>
              <w:ind w:left="14"/>
              <w:jc w:val="center"/>
              <w:rPr>
                <w:sz w:val="20"/>
              </w:rPr>
            </w:pPr>
            <w:r>
              <w:lastRenderedPageBreak/>
              <w:t>-</w:t>
            </w:r>
          </w:p>
        </w:tc>
        <w:tc>
          <w:tcPr>
            <w:tcW w:w="1860" w:type="dxa"/>
          </w:tcPr>
          <w:p w14:paraId="56098C35" w14:textId="77777777" w:rsidR="00351567" w:rsidRDefault="00000000">
            <w:pPr>
              <w:pStyle w:val="TableParagraph"/>
              <w:ind w:left="110"/>
              <w:rPr>
                <w:sz w:val="20"/>
              </w:rPr>
            </w:pPr>
            <w:r>
              <w:t>Simple</w:t>
            </w:r>
          </w:p>
        </w:tc>
      </w:tr>
      <w:tr w:rsidR="00351567" w14:paraId="29597A2C" w14:textId="77777777">
        <w:trPr>
          <w:trHeight w:val="290"/>
        </w:trPr>
        <w:tc>
          <w:tcPr>
            <w:tcW w:w="1860" w:type="dxa"/>
          </w:tcPr>
          <w:p w14:paraId="164D4D60" w14:textId="77777777" w:rsidR="00351567" w:rsidRDefault="00000000">
            <w:pPr>
              <w:pStyle w:val="TableParagraph"/>
              <w:rPr>
                <w:sz w:val="20"/>
              </w:rPr>
            </w:pPr>
            <w:r>
              <w:t>Employee</w:t>
            </w:r>
          </w:p>
        </w:tc>
        <w:tc>
          <w:tcPr>
            <w:tcW w:w="2273" w:type="dxa"/>
          </w:tcPr>
          <w:p w14:paraId="2E9E1BF1" w14:textId="77777777" w:rsidR="00351567" w:rsidRDefault="00000000">
            <w:pPr>
              <w:pStyle w:val="TableParagraph"/>
              <w:ind w:left="111"/>
              <w:rPr>
                <w:sz w:val="20"/>
              </w:rPr>
            </w:pPr>
            <w:r>
              <w:t>Phone</w:t>
            </w:r>
          </w:p>
        </w:tc>
        <w:tc>
          <w:tcPr>
            <w:tcW w:w="1651" w:type="dxa"/>
          </w:tcPr>
          <w:p w14:paraId="02A2ABA5" w14:textId="77777777" w:rsidR="00351567" w:rsidRDefault="00000000">
            <w:pPr>
              <w:pStyle w:val="TableParagraph"/>
              <w:ind w:left="111"/>
              <w:rPr>
                <w:sz w:val="20"/>
              </w:rPr>
            </w:pPr>
            <w:proofErr w:type="gramStart"/>
            <w:r>
              <w:t>VARCHAR(</w:t>
            </w:r>
            <w:proofErr w:type="gramEnd"/>
            <w:r>
              <w:t>15)</w:t>
            </w:r>
          </w:p>
        </w:tc>
        <w:tc>
          <w:tcPr>
            <w:tcW w:w="1860" w:type="dxa"/>
          </w:tcPr>
          <w:p w14:paraId="359F8A2C" w14:textId="77777777" w:rsidR="00351567" w:rsidRDefault="00000000">
            <w:pPr>
              <w:pStyle w:val="TableParagraph"/>
              <w:ind w:left="14"/>
              <w:jc w:val="center"/>
              <w:rPr>
                <w:sz w:val="20"/>
              </w:rPr>
            </w:pPr>
            <w:r>
              <w:t>-</w:t>
            </w:r>
          </w:p>
        </w:tc>
        <w:tc>
          <w:tcPr>
            <w:tcW w:w="1860" w:type="dxa"/>
          </w:tcPr>
          <w:p w14:paraId="44847A6D" w14:textId="77777777" w:rsidR="00351567" w:rsidRDefault="00000000">
            <w:pPr>
              <w:pStyle w:val="TableParagraph"/>
              <w:ind w:left="110"/>
              <w:rPr>
                <w:sz w:val="20"/>
              </w:rPr>
            </w:pPr>
            <w:r>
              <w:t>Simple</w:t>
            </w:r>
          </w:p>
        </w:tc>
      </w:tr>
    </w:tbl>
    <w:p w14:paraId="68B0A3E7" w14:textId="77777777" w:rsidR="00351567" w:rsidRDefault="00351567">
      <w:pPr>
        <w:pStyle w:val="TableParagraph"/>
        <w:rPr>
          <w:sz w:val="20"/>
        </w:rPr>
        <w:sectPr w:rsidR="00351567">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2273"/>
        <w:gridCol w:w="1651"/>
        <w:gridCol w:w="1860"/>
        <w:gridCol w:w="1860"/>
      </w:tblGrid>
      <w:tr w:rsidR="00351567" w14:paraId="1448D60E" w14:textId="77777777">
        <w:trPr>
          <w:trHeight w:val="290"/>
        </w:trPr>
        <w:tc>
          <w:tcPr>
            <w:tcW w:w="1860" w:type="dxa"/>
            <w:shd w:val="clear" w:color="auto" w:fill="D8E1F2"/>
          </w:tcPr>
          <w:p w14:paraId="5B8CBE6A" w14:textId="77777777" w:rsidR="00351567" w:rsidRDefault="00000000">
            <w:pPr>
              <w:pStyle w:val="TableParagraph"/>
              <w:ind w:left="15"/>
              <w:jc w:val="center"/>
              <w:rPr>
                <w:b/>
                <w:sz w:val="20"/>
              </w:rPr>
            </w:pPr>
            <w:r>
              <w:t>Entity</w:t>
            </w:r>
          </w:p>
        </w:tc>
        <w:tc>
          <w:tcPr>
            <w:tcW w:w="2273" w:type="dxa"/>
            <w:shd w:val="clear" w:color="auto" w:fill="D8E1F2"/>
          </w:tcPr>
          <w:p w14:paraId="4171DF1F" w14:textId="77777777" w:rsidR="00351567" w:rsidRDefault="00000000">
            <w:pPr>
              <w:pStyle w:val="TableParagraph"/>
              <w:ind w:left="741"/>
              <w:rPr>
                <w:b/>
                <w:sz w:val="20"/>
              </w:rPr>
            </w:pPr>
            <w:r>
              <w:t>Attribute</w:t>
            </w:r>
          </w:p>
        </w:tc>
        <w:tc>
          <w:tcPr>
            <w:tcW w:w="1651" w:type="dxa"/>
            <w:shd w:val="clear" w:color="auto" w:fill="D8E1F2"/>
          </w:tcPr>
          <w:p w14:paraId="48897058" w14:textId="77777777" w:rsidR="00351567" w:rsidRDefault="00000000">
            <w:pPr>
              <w:pStyle w:val="TableParagraph"/>
              <w:ind w:left="383"/>
              <w:rPr>
                <w:b/>
                <w:sz w:val="20"/>
              </w:rPr>
            </w:pPr>
            <w:r>
              <w:t>Data Type</w:t>
            </w:r>
          </w:p>
        </w:tc>
        <w:tc>
          <w:tcPr>
            <w:tcW w:w="1860" w:type="dxa"/>
            <w:shd w:val="clear" w:color="auto" w:fill="D8E1F2"/>
          </w:tcPr>
          <w:p w14:paraId="5BA7AFC4" w14:textId="77777777" w:rsidR="00351567" w:rsidRDefault="00000000">
            <w:pPr>
              <w:pStyle w:val="TableParagraph"/>
              <w:ind w:left="28"/>
              <w:jc w:val="center"/>
              <w:rPr>
                <w:b/>
                <w:sz w:val="20"/>
              </w:rPr>
            </w:pPr>
            <w:r>
              <w:t>Key (PK/FK/-)</w:t>
            </w:r>
          </w:p>
        </w:tc>
        <w:tc>
          <w:tcPr>
            <w:tcW w:w="1860" w:type="dxa"/>
            <w:shd w:val="clear" w:color="auto" w:fill="D8E1F2"/>
          </w:tcPr>
          <w:p w14:paraId="4B0EDD33" w14:textId="77777777" w:rsidR="00351567" w:rsidRDefault="00000000">
            <w:pPr>
              <w:pStyle w:val="TableParagraph"/>
              <w:ind w:left="292"/>
              <w:rPr>
                <w:b/>
                <w:sz w:val="20"/>
              </w:rPr>
            </w:pPr>
            <w:r>
              <w:t>Attribute Type</w:t>
            </w:r>
          </w:p>
        </w:tc>
      </w:tr>
      <w:tr w:rsidR="00351567" w14:paraId="025BCAFE" w14:textId="77777777">
        <w:trPr>
          <w:trHeight w:val="290"/>
        </w:trPr>
        <w:tc>
          <w:tcPr>
            <w:tcW w:w="1860" w:type="dxa"/>
          </w:tcPr>
          <w:p w14:paraId="49489979" w14:textId="77777777" w:rsidR="00351567" w:rsidRDefault="00000000">
            <w:pPr>
              <w:pStyle w:val="TableParagraph"/>
              <w:rPr>
                <w:sz w:val="20"/>
              </w:rPr>
            </w:pPr>
            <w:r>
              <w:t>Employee</w:t>
            </w:r>
          </w:p>
        </w:tc>
        <w:tc>
          <w:tcPr>
            <w:tcW w:w="2273" w:type="dxa"/>
          </w:tcPr>
          <w:p w14:paraId="01348E41" w14:textId="77777777" w:rsidR="00351567" w:rsidRDefault="00000000">
            <w:pPr>
              <w:pStyle w:val="TableParagraph"/>
              <w:ind w:left="111"/>
              <w:rPr>
                <w:sz w:val="20"/>
              </w:rPr>
            </w:pPr>
            <w:proofErr w:type="spellStart"/>
            <w:r>
              <w:t>HireDate</w:t>
            </w:r>
            <w:proofErr w:type="spellEnd"/>
          </w:p>
        </w:tc>
        <w:tc>
          <w:tcPr>
            <w:tcW w:w="1651" w:type="dxa"/>
          </w:tcPr>
          <w:p w14:paraId="5841F82D" w14:textId="77777777" w:rsidR="00351567" w:rsidRDefault="00000000">
            <w:pPr>
              <w:pStyle w:val="TableParagraph"/>
              <w:rPr>
                <w:sz w:val="20"/>
              </w:rPr>
            </w:pPr>
            <w:r>
              <w:t>DATE</w:t>
            </w:r>
          </w:p>
        </w:tc>
        <w:tc>
          <w:tcPr>
            <w:tcW w:w="1860" w:type="dxa"/>
          </w:tcPr>
          <w:p w14:paraId="75DAC8C3" w14:textId="77777777" w:rsidR="00351567" w:rsidRDefault="00000000">
            <w:pPr>
              <w:pStyle w:val="TableParagraph"/>
              <w:ind w:left="15"/>
              <w:jc w:val="center"/>
              <w:rPr>
                <w:sz w:val="20"/>
              </w:rPr>
            </w:pPr>
            <w:r>
              <w:t>-</w:t>
            </w:r>
          </w:p>
        </w:tc>
        <w:tc>
          <w:tcPr>
            <w:tcW w:w="1860" w:type="dxa"/>
          </w:tcPr>
          <w:p w14:paraId="6554D427" w14:textId="77777777" w:rsidR="00351567" w:rsidRDefault="00000000">
            <w:pPr>
              <w:pStyle w:val="TableParagraph"/>
              <w:ind w:left="110"/>
              <w:rPr>
                <w:sz w:val="20"/>
              </w:rPr>
            </w:pPr>
            <w:r>
              <w:t>Simple</w:t>
            </w:r>
          </w:p>
        </w:tc>
      </w:tr>
      <w:tr w:rsidR="00351567" w14:paraId="24E9C7F1" w14:textId="77777777">
        <w:trPr>
          <w:trHeight w:val="290"/>
        </w:trPr>
        <w:tc>
          <w:tcPr>
            <w:tcW w:w="1860" w:type="dxa"/>
          </w:tcPr>
          <w:p w14:paraId="16871831" w14:textId="77777777" w:rsidR="00351567" w:rsidRDefault="00000000">
            <w:pPr>
              <w:pStyle w:val="TableParagraph"/>
              <w:rPr>
                <w:sz w:val="20"/>
              </w:rPr>
            </w:pPr>
            <w:r>
              <w:t>Employee</w:t>
            </w:r>
          </w:p>
        </w:tc>
        <w:tc>
          <w:tcPr>
            <w:tcW w:w="2273" w:type="dxa"/>
          </w:tcPr>
          <w:p w14:paraId="57B7BFD5" w14:textId="77777777" w:rsidR="00351567" w:rsidRDefault="00000000">
            <w:pPr>
              <w:pStyle w:val="TableParagraph"/>
              <w:ind w:left="111"/>
              <w:rPr>
                <w:sz w:val="20"/>
              </w:rPr>
            </w:pPr>
            <w:r>
              <w:t>Status</w:t>
            </w:r>
          </w:p>
        </w:tc>
        <w:tc>
          <w:tcPr>
            <w:tcW w:w="1651" w:type="dxa"/>
          </w:tcPr>
          <w:p w14:paraId="3F47296B" w14:textId="77777777" w:rsidR="00351567" w:rsidRDefault="00000000">
            <w:pPr>
              <w:pStyle w:val="TableParagraph"/>
              <w:ind w:left="110"/>
              <w:rPr>
                <w:sz w:val="20"/>
              </w:rPr>
            </w:pPr>
            <w:proofErr w:type="gramStart"/>
            <w:r>
              <w:t>VARCHAR(</w:t>
            </w:r>
            <w:proofErr w:type="gramEnd"/>
            <w:r>
              <w:t>15)</w:t>
            </w:r>
          </w:p>
        </w:tc>
        <w:tc>
          <w:tcPr>
            <w:tcW w:w="1860" w:type="dxa"/>
          </w:tcPr>
          <w:p w14:paraId="280CBBF3" w14:textId="77777777" w:rsidR="00351567" w:rsidRDefault="00000000">
            <w:pPr>
              <w:pStyle w:val="TableParagraph"/>
              <w:ind w:left="12"/>
              <w:jc w:val="center"/>
              <w:rPr>
                <w:sz w:val="20"/>
              </w:rPr>
            </w:pPr>
            <w:r>
              <w:t>-</w:t>
            </w:r>
          </w:p>
        </w:tc>
        <w:tc>
          <w:tcPr>
            <w:tcW w:w="1860" w:type="dxa"/>
          </w:tcPr>
          <w:p w14:paraId="0B931719" w14:textId="77777777" w:rsidR="00351567" w:rsidRDefault="00000000">
            <w:pPr>
              <w:pStyle w:val="TableParagraph"/>
              <w:ind w:left="111"/>
              <w:rPr>
                <w:sz w:val="20"/>
              </w:rPr>
            </w:pPr>
            <w:r>
              <w:t>Derived/Default</w:t>
            </w:r>
          </w:p>
        </w:tc>
      </w:tr>
      <w:tr w:rsidR="00351567" w14:paraId="6DE2FFA0" w14:textId="77777777">
        <w:trPr>
          <w:trHeight w:val="290"/>
        </w:trPr>
        <w:tc>
          <w:tcPr>
            <w:tcW w:w="1860" w:type="dxa"/>
          </w:tcPr>
          <w:p w14:paraId="37A82252" w14:textId="77777777" w:rsidR="00351567" w:rsidRDefault="00000000">
            <w:pPr>
              <w:pStyle w:val="TableParagraph"/>
              <w:rPr>
                <w:sz w:val="20"/>
              </w:rPr>
            </w:pPr>
            <w:r>
              <w:t>Project</w:t>
            </w:r>
          </w:p>
        </w:tc>
        <w:tc>
          <w:tcPr>
            <w:tcW w:w="2273" w:type="dxa"/>
          </w:tcPr>
          <w:p w14:paraId="48397F5A" w14:textId="77777777" w:rsidR="00351567" w:rsidRDefault="00000000">
            <w:pPr>
              <w:pStyle w:val="TableParagraph"/>
              <w:ind w:left="111"/>
              <w:rPr>
                <w:sz w:val="20"/>
              </w:rPr>
            </w:pPr>
            <w:proofErr w:type="spellStart"/>
            <w:r>
              <w:t>ProjectID</w:t>
            </w:r>
            <w:proofErr w:type="spellEnd"/>
          </w:p>
        </w:tc>
        <w:tc>
          <w:tcPr>
            <w:tcW w:w="1651" w:type="dxa"/>
          </w:tcPr>
          <w:p w14:paraId="60D7782F" w14:textId="77777777" w:rsidR="00351567" w:rsidRDefault="00000000">
            <w:pPr>
              <w:pStyle w:val="TableParagraph"/>
              <w:ind w:left="111"/>
              <w:rPr>
                <w:sz w:val="20"/>
              </w:rPr>
            </w:pPr>
            <w:r>
              <w:t>INTEGER</w:t>
            </w:r>
          </w:p>
        </w:tc>
        <w:tc>
          <w:tcPr>
            <w:tcW w:w="1860" w:type="dxa"/>
          </w:tcPr>
          <w:p w14:paraId="452A90C5" w14:textId="77777777" w:rsidR="00351567" w:rsidRDefault="00000000">
            <w:pPr>
              <w:pStyle w:val="TableParagraph"/>
              <w:ind w:left="15"/>
              <w:jc w:val="center"/>
              <w:rPr>
                <w:sz w:val="20"/>
              </w:rPr>
            </w:pPr>
            <w:r>
              <w:t>PK</w:t>
            </w:r>
          </w:p>
        </w:tc>
        <w:tc>
          <w:tcPr>
            <w:tcW w:w="1860" w:type="dxa"/>
          </w:tcPr>
          <w:p w14:paraId="0D00AC69" w14:textId="77777777" w:rsidR="00351567" w:rsidRDefault="00000000">
            <w:pPr>
              <w:pStyle w:val="TableParagraph"/>
              <w:ind w:left="110"/>
              <w:rPr>
                <w:sz w:val="20"/>
              </w:rPr>
            </w:pPr>
            <w:r>
              <w:t>Simple</w:t>
            </w:r>
          </w:p>
        </w:tc>
      </w:tr>
      <w:tr w:rsidR="00351567" w14:paraId="494D7B62" w14:textId="77777777">
        <w:trPr>
          <w:trHeight w:val="290"/>
        </w:trPr>
        <w:tc>
          <w:tcPr>
            <w:tcW w:w="1860" w:type="dxa"/>
          </w:tcPr>
          <w:p w14:paraId="387581E8" w14:textId="77777777" w:rsidR="00351567" w:rsidRDefault="00000000">
            <w:pPr>
              <w:pStyle w:val="TableParagraph"/>
              <w:rPr>
                <w:sz w:val="20"/>
              </w:rPr>
            </w:pPr>
            <w:r>
              <w:t>Project</w:t>
            </w:r>
          </w:p>
        </w:tc>
        <w:tc>
          <w:tcPr>
            <w:tcW w:w="2273" w:type="dxa"/>
          </w:tcPr>
          <w:p w14:paraId="0F056099" w14:textId="77777777" w:rsidR="00351567" w:rsidRDefault="00000000">
            <w:pPr>
              <w:pStyle w:val="TableParagraph"/>
              <w:ind w:left="111"/>
              <w:rPr>
                <w:sz w:val="20"/>
              </w:rPr>
            </w:pPr>
            <w:r>
              <w:t>ClientID</w:t>
            </w:r>
          </w:p>
        </w:tc>
        <w:tc>
          <w:tcPr>
            <w:tcW w:w="1651" w:type="dxa"/>
          </w:tcPr>
          <w:p w14:paraId="5C5793B7" w14:textId="77777777" w:rsidR="00351567" w:rsidRDefault="00000000">
            <w:pPr>
              <w:pStyle w:val="TableParagraph"/>
              <w:ind w:left="111"/>
              <w:rPr>
                <w:sz w:val="20"/>
              </w:rPr>
            </w:pPr>
            <w:r>
              <w:t>INTEGER</w:t>
            </w:r>
          </w:p>
        </w:tc>
        <w:tc>
          <w:tcPr>
            <w:tcW w:w="1860" w:type="dxa"/>
          </w:tcPr>
          <w:p w14:paraId="26CAADEC" w14:textId="77777777" w:rsidR="00351567" w:rsidRDefault="00000000">
            <w:pPr>
              <w:pStyle w:val="TableParagraph"/>
              <w:ind w:left="14"/>
              <w:jc w:val="center"/>
              <w:rPr>
                <w:sz w:val="20"/>
              </w:rPr>
            </w:pPr>
            <w:r>
              <w:t>FK</w:t>
            </w:r>
          </w:p>
        </w:tc>
        <w:tc>
          <w:tcPr>
            <w:tcW w:w="1860" w:type="dxa"/>
          </w:tcPr>
          <w:p w14:paraId="487EF36D" w14:textId="77777777" w:rsidR="00351567" w:rsidRDefault="00000000">
            <w:pPr>
              <w:pStyle w:val="TableParagraph"/>
              <w:ind w:left="111"/>
              <w:rPr>
                <w:sz w:val="20"/>
              </w:rPr>
            </w:pPr>
            <w:r>
              <w:t>Simple</w:t>
            </w:r>
          </w:p>
        </w:tc>
      </w:tr>
      <w:tr w:rsidR="00351567" w14:paraId="48282ED7" w14:textId="77777777">
        <w:trPr>
          <w:trHeight w:val="290"/>
        </w:trPr>
        <w:tc>
          <w:tcPr>
            <w:tcW w:w="1860" w:type="dxa"/>
          </w:tcPr>
          <w:p w14:paraId="3C832FD3" w14:textId="77777777" w:rsidR="00351567" w:rsidRDefault="00000000">
            <w:pPr>
              <w:pStyle w:val="TableParagraph"/>
              <w:rPr>
                <w:sz w:val="20"/>
              </w:rPr>
            </w:pPr>
            <w:r>
              <w:t>Project</w:t>
            </w:r>
          </w:p>
        </w:tc>
        <w:tc>
          <w:tcPr>
            <w:tcW w:w="2273" w:type="dxa"/>
          </w:tcPr>
          <w:p w14:paraId="0FCE8799" w14:textId="77777777" w:rsidR="00351567" w:rsidRDefault="00000000">
            <w:pPr>
              <w:pStyle w:val="TableParagraph"/>
              <w:ind w:left="111"/>
              <w:rPr>
                <w:sz w:val="20"/>
              </w:rPr>
            </w:pPr>
            <w:proofErr w:type="spellStart"/>
            <w:r>
              <w:t>ProjectName</w:t>
            </w:r>
            <w:proofErr w:type="spellEnd"/>
          </w:p>
        </w:tc>
        <w:tc>
          <w:tcPr>
            <w:tcW w:w="1651" w:type="dxa"/>
          </w:tcPr>
          <w:p w14:paraId="0134B92D" w14:textId="77777777" w:rsidR="00351567" w:rsidRDefault="00000000">
            <w:pPr>
              <w:pStyle w:val="TableParagraph"/>
              <w:ind w:left="111"/>
              <w:rPr>
                <w:sz w:val="20"/>
              </w:rPr>
            </w:pPr>
            <w:proofErr w:type="gramStart"/>
            <w:r>
              <w:t>VARCHAR(</w:t>
            </w:r>
            <w:proofErr w:type="gramEnd"/>
            <w:r>
              <w:t>100)</w:t>
            </w:r>
          </w:p>
        </w:tc>
        <w:tc>
          <w:tcPr>
            <w:tcW w:w="1860" w:type="dxa"/>
          </w:tcPr>
          <w:p w14:paraId="5EB0967D" w14:textId="77777777" w:rsidR="00351567" w:rsidRDefault="00000000">
            <w:pPr>
              <w:pStyle w:val="TableParagraph"/>
              <w:ind w:left="17"/>
              <w:jc w:val="center"/>
              <w:rPr>
                <w:sz w:val="20"/>
              </w:rPr>
            </w:pPr>
            <w:r>
              <w:t>-</w:t>
            </w:r>
          </w:p>
        </w:tc>
        <w:tc>
          <w:tcPr>
            <w:tcW w:w="1860" w:type="dxa"/>
          </w:tcPr>
          <w:p w14:paraId="378A1A85" w14:textId="77777777" w:rsidR="00351567" w:rsidRDefault="00000000">
            <w:pPr>
              <w:pStyle w:val="TableParagraph"/>
              <w:ind w:left="111"/>
              <w:rPr>
                <w:sz w:val="20"/>
              </w:rPr>
            </w:pPr>
            <w:r>
              <w:t>Simple</w:t>
            </w:r>
          </w:p>
        </w:tc>
      </w:tr>
      <w:tr w:rsidR="00351567" w14:paraId="648BDED4" w14:textId="77777777">
        <w:trPr>
          <w:trHeight w:val="290"/>
        </w:trPr>
        <w:tc>
          <w:tcPr>
            <w:tcW w:w="1860" w:type="dxa"/>
          </w:tcPr>
          <w:p w14:paraId="4899D5BB" w14:textId="77777777" w:rsidR="00351567" w:rsidRDefault="00000000">
            <w:pPr>
              <w:pStyle w:val="TableParagraph"/>
              <w:rPr>
                <w:sz w:val="20"/>
              </w:rPr>
            </w:pPr>
            <w:r>
              <w:t>Project</w:t>
            </w:r>
          </w:p>
        </w:tc>
        <w:tc>
          <w:tcPr>
            <w:tcW w:w="2273" w:type="dxa"/>
          </w:tcPr>
          <w:p w14:paraId="50A948CA" w14:textId="77777777" w:rsidR="00351567" w:rsidRDefault="00000000">
            <w:pPr>
              <w:pStyle w:val="TableParagraph"/>
              <w:ind w:left="111"/>
              <w:rPr>
                <w:sz w:val="20"/>
              </w:rPr>
            </w:pPr>
            <w:r>
              <w:t>StartDate</w:t>
            </w:r>
          </w:p>
        </w:tc>
        <w:tc>
          <w:tcPr>
            <w:tcW w:w="1651" w:type="dxa"/>
          </w:tcPr>
          <w:p w14:paraId="095A4FC4" w14:textId="77777777" w:rsidR="00351567" w:rsidRDefault="00000000">
            <w:pPr>
              <w:pStyle w:val="TableParagraph"/>
              <w:ind w:left="111"/>
              <w:rPr>
                <w:sz w:val="20"/>
              </w:rPr>
            </w:pPr>
            <w:r>
              <w:t>DATE</w:t>
            </w:r>
          </w:p>
        </w:tc>
        <w:tc>
          <w:tcPr>
            <w:tcW w:w="1860" w:type="dxa"/>
          </w:tcPr>
          <w:p w14:paraId="68B2D8A2" w14:textId="77777777" w:rsidR="00351567" w:rsidRDefault="00000000">
            <w:pPr>
              <w:pStyle w:val="TableParagraph"/>
              <w:ind w:left="17"/>
              <w:jc w:val="center"/>
              <w:rPr>
                <w:sz w:val="20"/>
              </w:rPr>
            </w:pPr>
            <w:r>
              <w:t>-</w:t>
            </w:r>
          </w:p>
        </w:tc>
        <w:tc>
          <w:tcPr>
            <w:tcW w:w="1860" w:type="dxa"/>
          </w:tcPr>
          <w:p w14:paraId="302DB52A" w14:textId="77777777" w:rsidR="00351567" w:rsidRDefault="00000000">
            <w:pPr>
              <w:pStyle w:val="TableParagraph"/>
              <w:ind w:left="110"/>
              <w:rPr>
                <w:sz w:val="20"/>
              </w:rPr>
            </w:pPr>
            <w:r>
              <w:t>Simple</w:t>
            </w:r>
          </w:p>
        </w:tc>
      </w:tr>
      <w:tr w:rsidR="00351567" w14:paraId="6AD76B98" w14:textId="77777777">
        <w:trPr>
          <w:trHeight w:val="290"/>
        </w:trPr>
        <w:tc>
          <w:tcPr>
            <w:tcW w:w="1860" w:type="dxa"/>
          </w:tcPr>
          <w:p w14:paraId="64F04B4C" w14:textId="77777777" w:rsidR="00351567" w:rsidRDefault="00000000">
            <w:pPr>
              <w:pStyle w:val="TableParagraph"/>
              <w:rPr>
                <w:sz w:val="20"/>
              </w:rPr>
            </w:pPr>
            <w:r>
              <w:t>Project</w:t>
            </w:r>
          </w:p>
        </w:tc>
        <w:tc>
          <w:tcPr>
            <w:tcW w:w="2273" w:type="dxa"/>
          </w:tcPr>
          <w:p w14:paraId="71858C1B" w14:textId="77777777" w:rsidR="00351567" w:rsidRDefault="00000000">
            <w:pPr>
              <w:pStyle w:val="TableParagraph"/>
              <w:ind w:left="111"/>
              <w:rPr>
                <w:sz w:val="20"/>
              </w:rPr>
            </w:pPr>
            <w:proofErr w:type="spellStart"/>
            <w:r>
              <w:t>EndDate</w:t>
            </w:r>
            <w:proofErr w:type="spellEnd"/>
          </w:p>
        </w:tc>
        <w:tc>
          <w:tcPr>
            <w:tcW w:w="1651" w:type="dxa"/>
          </w:tcPr>
          <w:p w14:paraId="2B5CDE6C" w14:textId="77777777" w:rsidR="00351567" w:rsidRDefault="00000000">
            <w:pPr>
              <w:pStyle w:val="TableParagraph"/>
              <w:ind w:left="110"/>
              <w:rPr>
                <w:sz w:val="20"/>
              </w:rPr>
            </w:pPr>
            <w:r>
              <w:t>DATE</w:t>
            </w:r>
          </w:p>
        </w:tc>
        <w:tc>
          <w:tcPr>
            <w:tcW w:w="1860" w:type="dxa"/>
          </w:tcPr>
          <w:p w14:paraId="24CD9D64" w14:textId="77777777" w:rsidR="00351567" w:rsidRDefault="00000000">
            <w:pPr>
              <w:pStyle w:val="TableParagraph"/>
              <w:ind w:left="17"/>
              <w:jc w:val="center"/>
              <w:rPr>
                <w:sz w:val="20"/>
              </w:rPr>
            </w:pPr>
            <w:r>
              <w:t>-</w:t>
            </w:r>
          </w:p>
        </w:tc>
        <w:tc>
          <w:tcPr>
            <w:tcW w:w="1860" w:type="dxa"/>
          </w:tcPr>
          <w:p w14:paraId="7F1BDC17" w14:textId="77777777" w:rsidR="00351567" w:rsidRDefault="00000000">
            <w:pPr>
              <w:pStyle w:val="TableParagraph"/>
              <w:ind w:left="110"/>
              <w:rPr>
                <w:sz w:val="20"/>
              </w:rPr>
            </w:pPr>
            <w:r>
              <w:t>Simple</w:t>
            </w:r>
          </w:p>
        </w:tc>
      </w:tr>
      <w:tr w:rsidR="00351567" w14:paraId="231F094F" w14:textId="77777777">
        <w:trPr>
          <w:trHeight w:val="290"/>
        </w:trPr>
        <w:tc>
          <w:tcPr>
            <w:tcW w:w="1860" w:type="dxa"/>
          </w:tcPr>
          <w:p w14:paraId="65478F31" w14:textId="77777777" w:rsidR="00351567" w:rsidRDefault="00000000">
            <w:pPr>
              <w:pStyle w:val="TableParagraph"/>
              <w:rPr>
                <w:sz w:val="20"/>
              </w:rPr>
            </w:pPr>
            <w:r>
              <w:t>Project</w:t>
            </w:r>
          </w:p>
        </w:tc>
        <w:tc>
          <w:tcPr>
            <w:tcW w:w="2273" w:type="dxa"/>
          </w:tcPr>
          <w:p w14:paraId="054D3713" w14:textId="77777777" w:rsidR="00351567" w:rsidRDefault="00000000">
            <w:pPr>
              <w:pStyle w:val="TableParagraph"/>
              <w:ind w:left="111"/>
              <w:rPr>
                <w:sz w:val="20"/>
              </w:rPr>
            </w:pPr>
            <w:r>
              <w:t>Budget</w:t>
            </w:r>
          </w:p>
        </w:tc>
        <w:tc>
          <w:tcPr>
            <w:tcW w:w="1651" w:type="dxa"/>
          </w:tcPr>
          <w:p w14:paraId="7E46996F" w14:textId="77777777" w:rsidR="00351567" w:rsidRDefault="00000000">
            <w:pPr>
              <w:pStyle w:val="TableParagraph"/>
              <w:ind w:left="111"/>
              <w:rPr>
                <w:sz w:val="20"/>
              </w:rPr>
            </w:pPr>
            <w:proofErr w:type="gramStart"/>
            <w:r>
              <w:t>DECIMAL(</w:t>
            </w:r>
            <w:proofErr w:type="gramEnd"/>
            <w:r>
              <w:t>12,2)</w:t>
            </w:r>
          </w:p>
        </w:tc>
        <w:tc>
          <w:tcPr>
            <w:tcW w:w="1860" w:type="dxa"/>
          </w:tcPr>
          <w:p w14:paraId="757926BD" w14:textId="77777777" w:rsidR="00351567" w:rsidRDefault="00000000">
            <w:pPr>
              <w:pStyle w:val="TableParagraph"/>
              <w:ind w:left="15"/>
              <w:jc w:val="center"/>
              <w:rPr>
                <w:sz w:val="20"/>
              </w:rPr>
            </w:pPr>
            <w:r>
              <w:t>-</w:t>
            </w:r>
          </w:p>
        </w:tc>
        <w:tc>
          <w:tcPr>
            <w:tcW w:w="1860" w:type="dxa"/>
          </w:tcPr>
          <w:p w14:paraId="43D024C2" w14:textId="77777777" w:rsidR="00351567" w:rsidRDefault="00000000">
            <w:pPr>
              <w:pStyle w:val="TableParagraph"/>
              <w:ind w:left="110"/>
              <w:rPr>
                <w:sz w:val="20"/>
              </w:rPr>
            </w:pPr>
            <w:r>
              <w:t>Simple</w:t>
            </w:r>
          </w:p>
        </w:tc>
      </w:tr>
      <w:tr w:rsidR="00351567" w14:paraId="353742E5" w14:textId="77777777">
        <w:trPr>
          <w:trHeight w:val="290"/>
        </w:trPr>
        <w:tc>
          <w:tcPr>
            <w:tcW w:w="1860" w:type="dxa"/>
          </w:tcPr>
          <w:p w14:paraId="78B4E593" w14:textId="77777777" w:rsidR="00351567" w:rsidRDefault="00000000">
            <w:pPr>
              <w:pStyle w:val="TableParagraph"/>
              <w:rPr>
                <w:sz w:val="20"/>
              </w:rPr>
            </w:pPr>
            <w:r>
              <w:t>Project</w:t>
            </w:r>
          </w:p>
        </w:tc>
        <w:tc>
          <w:tcPr>
            <w:tcW w:w="2273" w:type="dxa"/>
          </w:tcPr>
          <w:p w14:paraId="4ED83C5A" w14:textId="77777777" w:rsidR="00351567" w:rsidRDefault="00000000">
            <w:pPr>
              <w:pStyle w:val="TableParagraph"/>
              <w:ind w:left="111"/>
              <w:rPr>
                <w:sz w:val="20"/>
              </w:rPr>
            </w:pPr>
            <w:r>
              <w:t>Status</w:t>
            </w:r>
          </w:p>
        </w:tc>
        <w:tc>
          <w:tcPr>
            <w:tcW w:w="1651" w:type="dxa"/>
          </w:tcPr>
          <w:p w14:paraId="58901D97" w14:textId="77777777" w:rsidR="00351567" w:rsidRDefault="00000000">
            <w:pPr>
              <w:pStyle w:val="TableParagraph"/>
              <w:ind w:left="111"/>
              <w:rPr>
                <w:sz w:val="20"/>
              </w:rPr>
            </w:pPr>
            <w:proofErr w:type="gramStart"/>
            <w:r>
              <w:t>VARCHAR(</w:t>
            </w:r>
            <w:proofErr w:type="gramEnd"/>
            <w:r>
              <w:t>20)</w:t>
            </w:r>
          </w:p>
        </w:tc>
        <w:tc>
          <w:tcPr>
            <w:tcW w:w="1860" w:type="dxa"/>
          </w:tcPr>
          <w:p w14:paraId="2BCBFBFA" w14:textId="77777777" w:rsidR="00351567" w:rsidRDefault="00000000">
            <w:pPr>
              <w:pStyle w:val="TableParagraph"/>
              <w:ind w:left="14"/>
              <w:jc w:val="center"/>
              <w:rPr>
                <w:sz w:val="20"/>
              </w:rPr>
            </w:pPr>
            <w:r>
              <w:t>-</w:t>
            </w:r>
          </w:p>
        </w:tc>
        <w:tc>
          <w:tcPr>
            <w:tcW w:w="1860" w:type="dxa"/>
          </w:tcPr>
          <w:p w14:paraId="4B8E82A8" w14:textId="77777777" w:rsidR="00351567" w:rsidRDefault="00000000">
            <w:pPr>
              <w:pStyle w:val="TableParagraph"/>
              <w:ind w:left="109"/>
              <w:rPr>
                <w:sz w:val="20"/>
              </w:rPr>
            </w:pPr>
            <w:r>
              <w:t>Derived/Default</w:t>
            </w:r>
          </w:p>
        </w:tc>
      </w:tr>
      <w:tr w:rsidR="00351567" w14:paraId="25F8D245" w14:textId="77777777">
        <w:trPr>
          <w:trHeight w:val="290"/>
        </w:trPr>
        <w:tc>
          <w:tcPr>
            <w:tcW w:w="1860" w:type="dxa"/>
          </w:tcPr>
          <w:p w14:paraId="240E1932" w14:textId="77777777" w:rsidR="00351567" w:rsidRDefault="00000000">
            <w:pPr>
              <w:pStyle w:val="TableParagraph"/>
              <w:rPr>
                <w:sz w:val="20"/>
              </w:rPr>
            </w:pPr>
            <w:r>
              <w:t>Project</w:t>
            </w:r>
          </w:p>
        </w:tc>
        <w:tc>
          <w:tcPr>
            <w:tcW w:w="2273" w:type="dxa"/>
          </w:tcPr>
          <w:p w14:paraId="4BE94A03" w14:textId="77777777" w:rsidR="00351567" w:rsidRDefault="00000000">
            <w:pPr>
              <w:pStyle w:val="TableParagraph"/>
              <w:ind w:left="111"/>
              <w:rPr>
                <w:sz w:val="20"/>
              </w:rPr>
            </w:pPr>
            <w:proofErr w:type="spellStart"/>
            <w:r>
              <w:t>ManagerID</w:t>
            </w:r>
            <w:proofErr w:type="spellEnd"/>
          </w:p>
        </w:tc>
        <w:tc>
          <w:tcPr>
            <w:tcW w:w="1651" w:type="dxa"/>
          </w:tcPr>
          <w:p w14:paraId="4FC92D6E" w14:textId="77777777" w:rsidR="00351567" w:rsidRDefault="00000000">
            <w:pPr>
              <w:pStyle w:val="TableParagraph"/>
              <w:rPr>
                <w:sz w:val="20"/>
              </w:rPr>
            </w:pPr>
            <w:r>
              <w:t>INTEGER</w:t>
            </w:r>
          </w:p>
        </w:tc>
        <w:tc>
          <w:tcPr>
            <w:tcW w:w="1860" w:type="dxa"/>
          </w:tcPr>
          <w:p w14:paraId="73E0B4B7" w14:textId="77777777" w:rsidR="00351567" w:rsidRDefault="00000000">
            <w:pPr>
              <w:pStyle w:val="TableParagraph"/>
              <w:ind w:left="15"/>
              <w:jc w:val="center"/>
              <w:rPr>
                <w:sz w:val="20"/>
              </w:rPr>
            </w:pPr>
            <w:r>
              <w:t>FK</w:t>
            </w:r>
          </w:p>
        </w:tc>
        <w:tc>
          <w:tcPr>
            <w:tcW w:w="1860" w:type="dxa"/>
          </w:tcPr>
          <w:p w14:paraId="0E81D5EE" w14:textId="77777777" w:rsidR="00351567" w:rsidRDefault="00000000">
            <w:pPr>
              <w:pStyle w:val="TableParagraph"/>
              <w:ind w:left="110"/>
              <w:rPr>
                <w:sz w:val="20"/>
              </w:rPr>
            </w:pPr>
            <w:r>
              <w:t>Simple</w:t>
            </w:r>
          </w:p>
        </w:tc>
      </w:tr>
      <w:tr w:rsidR="00351567" w14:paraId="79DA5588" w14:textId="77777777">
        <w:trPr>
          <w:trHeight w:val="290"/>
        </w:trPr>
        <w:tc>
          <w:tcPr>
            <w:tcW w:w="1860" w:type="dxa"/>
          </w:tcPr>
          <w:p w14:paraId="55A76D7E" w14:textId="77777777" w:rsidR="00351567" w:rsidRDefault="00000000">
            <w:pPr>
              <w:pStyle w:val="TableParagraph"/>
              <w:rPr>
                <w:sz w:val="20"/>
              </w:rPr>
            </w:pPr>
            <w:r>
              <w:t>Module</w:t>
            </w:r>
          </w:p>
        </w:tc>
        <w:tc>
          <w:tcPr>
            <w:tcW w:w="2273" w:type="dxa"/>
          </w:tcPr>
          <w:p w14:paraId="13205F1B" w14:textId="77777777" w:rsidR="00351567" w:rsidRDefault="00000000">
            <w:pPr>
              <w:pStyle w:val="TableParagraph"/>
              <w:ind w:left="111"/>
              <w:rPr>
                <w:sz w:val="20"/>
              </w:rPr>
            </w:pPr>
            <w:proofErr w:type="spellStart"/>
            <w:r>
              <w:t>ModuleID</w:t>
            </w:r>
            <w:proofErr w:type="spellEnd"/>
          </w:p>
        </w:tc>
        <w:tc>
          <w:tcPr>
            <w:tcW w:w="1651" w:type="dxa"/>
          </w:tcPr>
          <w:p w14:paraId="5BED4A9A" w14:textId="77777777" w:rsidR="00351567" w:rsidRDefault="00000000">
            <w:pPr>
              <w:pStyle w:val="TableParagraph"/>
              <w:rPr>
                <w:sz w:val="20"/>
              </w:rPr>
            </w:pPr>
            <w:r>
              <w:t>INTEGER</w:t>
            </w:r>
          </w:p>
        </w:tc>
        <w:tc>
          <w:tcPr>
            <w:tcW w:w="1860" w:type="dxa"/>
          </w:tcPr>
          <w:p w14:paraId="3953CDD6" w14:textId="77777777" w:rsidR="00351567" w:rsidRDefault="00000000">
            <w:pPr>
              <w:pStyle w:val="TableParagraph"/>
              <w:ind w:left="15"/>
              <w:jc w:val="center"/>
              <w:rPr>
                <w:sz w:val="20"/>
              </w:rPr>
            </w:pPr>
            <w:r>
              <w:t>PK</w:t>
            </w:r>
          </w:p>
        </w:tc>
        <w:tc>
          <w:tcPr>
            <w:tcW w:w="1860" w:type="dxa"/>
          </w:tcPr>
          <w:p w14:paraId="5F0C670D" w14:textId="77777777" w:rsidR="00351567" w:rsidRDefault="00000000">
            <w:pPr>
              <w:pStyle w:val="TableParagraph"/>
              <w:ind w:left="110"/>
              <w:rPr>
                <w:sz w:val="20"/>
              </w:rPr>
            </w:pPr>
            <w:r>
              <w:t>Simple</w:t>
            </w:r>
          </w:p>
        </w:tc>
      </w:tr>
      <w:tr w:rsidR="00351567" w14:paraId="5AC561D4" w14:textId="77777777">
        <w:trPr>
          <w:trHeight w:val="290"/>
        </w:trPr>
        <w:tc>
          <w:tcPr>
            <w:tcW w:w="1860" w:type="dxa"/>
          </w:tcPr>
          <w:p w14:paraId="48102D41" w14:textId="77777777" w:rsidR="00351567" w:rsidRDefault="00000000">
            <w:pPr>
              <w:pStyle w:val="TableParagraph"/>
              <w:rPr>
                <w:sz w:val="20"/>
              </w:rPr>
            </w:pPr>
            <w:r>
              <w:t>Module</w:t>
            </w:r>
          </w:p>
        </w:tc>
        <w:tc>
          <w:tcPr>
            <w:tcW w:w="2273" w:type="dxa"/>
          </w:tcPr>
          <w:p w14:paraId="2FA4F15A" w14:textId="77777777" w:rsidR="00351567" w:rsidRDefault="00000000">
            <w:pPr>
              <w:pStyle w:val="TableParagraph"/>
              <w:ind w:left="111"/>
              <w:rPr>
                <w:sz w:val="20"/>
              </w:rPr>
            </w:pPr>
            <w:proofErr w:type="spellStart"/>
            <w:r>
              <w:t>ProjectID</w:t>
            </w:r>
            <w:proofErr w:type="spellEnd"/>
          </w:p>
        </w:tc>
        <w:tc>
          <w:tcPr>
            <w:tcW w:w="1651" w:type="dxa"/>
          </w:tcPr>
          <w:p w14:paraId="65CBE242" w14:textId="77777777" w:rsidR="00351567" w:rsidRDefault="00000000">
            <w:pPr>
              <w:pStyle w:val="TableParagraph"/>
              <w:ind w:left="111"/>
              <w:rPr>
                <w:sz w:val="20"/>
              </w:rPr>
            </w:pPr>
            <w:r>
              <w:t>INTEGER</w:t>
            </w:r>
          </w:p>
        </w:tc>
        <w:tc>
          <w:tcPr>
            <w:tcW w:w="1860" w:type="dxa"/>
          </w:tcPr>
          <w:p w14:paraId="59B3F2A3" w14:textId="77777777" w:rsidR="00351567" w:rsidRDefault="00000000">
            <w:pPr>
              <w:pStyle w:val="TableParagraph"/>
              <w:ind w:left="14"/>
              <w:jc w:val="center"/>
              <w:rPr>
                <w:sz w:val="20"/>
              </w:rPr>
            </w:pPr>
            <w:r>
              <w:t>FK</w:t>
            </w:r>
          </w:p>
        </w:tc>
        <w:tc>
          <w:tcPr>
            <w:tcW w:w="1860" w:type="dxa"/>
          </w:tcPr>
          <w:p w14:paraId="6770504C" w14:textId="77777777" w:rsidR="00351567" w:rsidRDefault="00000000">
            <w:pPr>
              <w:pStyle w:val="TableParagraph"/>
              <w:rPr>
                <w:sz w:val="20"/>
              </w:rPr>
            </w:pPr>
            <w:r>
              <w:t>Simple</w:t>
            </w:r>
          </w:p>
        </w:tc>
      </w:tr>
      <w:tr w:rsidR="00351567" w14:paraId="7ED3125B" w14:textId="77777777">
        <w:trPr>
          <w:trHeight w:val="290"/>
        </w:trPr>
        <w:tc>
          <w:tcPr>
            <w:tcW w:w="1860" w:type="dxa"/>
          </w:tcPr>
          <w:p w14:paraId="6146E345" w14:textId="77777777" w:rsidR="00351567" w:rsidRDefault="00000000">
            <w:pPr>
              <w:pStyle w:val="TableParagraph"/>
              <w:spacing w:before="22"/>
              <w:rPr>
                <w:sz w:val="20"/>
              </w:rPr>
            </w:pPr>
            <w:r>
              <w:t>Module</w:t>
            </w:r>
          </w:p>
        </w:tc>
        <w:tc>
          <w:tcPr>
            <w:tcW w:w="2273" w:type="dxa"/>
          </w:tcPr>
          <w:p w14:paraId="7789C56D" w14:textId="77777777" w:rsidR="00351567" w:rsidRDefault="00000000">
            <w:pPr>
              <w:pStyle w:val="TableParagraph"/>
              <w:spacing w:before="22"/>
              <w:ind w:left="111"/>
              <w:rPr>
                <w:sz w:val="20"/>
              </w:rPr>
            </w:pPr>
            <w:proofErr w:type="spellStart"/>
            <w:r>
              <w:t>ModuleName</w:t>
            </w:r>
            <w:proofErr w:type="spellEnd"/>
          </w:p>
        </w:tc>
        <w:tc>
          <w:tcPr>
            <w:tcW w:w="1651" w:type="dxa"/>
          </w:tcPr>
          <w:p w14:paraId="7B67CDFF" w14:textId="77777777" w:rsidR="00351567" w:rsidRDefault="00000000">
            <w:pPr>
              <w:pStyle w:val="TableParagraph"/>
              <w:spacing w:before="22"/>
              <w:ind w:left="110"/>
              <w:rPr>
                <w:sz w:val="20"/>
              </w:rPr>
            </w:pPr>
            <w:proofErr w:type="gramStart"/>
            <w:r>
              <w:t>VARCHAR(</w:t>
            </w:r>
            <w:proofErr w:type="gramEnd"/>
            <w:r>
              <w:t>80)</w:t>
            </w:r>
          </w:p>
        </w:tc>
        <w:tc>
          <w:tcPr>
            <w:tcW w:w="1860" w:type="dxa"/>
          </w:tcPr>
          <w:p w14:paraId="5856A2F3" w14:textId="77777777" w:rsidR="00351567" w:rsidRDefault="00000000">
            <w:pPr>
              <w:pStyle w:val="TableParagraph"/>
              <w:spacing w:before="22"/>
              <w:ind w:left="15"/>
              <w:jc w:val="center"/>
              <w:rPr>
                <w:sz w:val="20"/>
              </w:rPr>
            </w:pPr>
            <w:r>
              <w:t>-</w:t>
            </w:r>
          </w:p>
        </w:tc>
        <w:tc>
          <w:tcPr>
            <w:tcW w:w="1860" w:type="dxa"/>
          </w:tcPr>
          <w:p w14:paraId="0EB6331A" w14:textId="77777777" w:rsidR="00351567" w:rsidRDefault="00000000">
            <w:pPr>
              <w:pStyle w:val="TableParagraph"/>
              <w:spacing w:before="22"/>
              <w:ind w:left="110"/>
              <w:rPr>
                <w:sz w:val="20"/>
              </w:rPr>
            </w:pPr>
            <w:r>
              <w:t>Simple</w:t>
            </w:r>
          </w:p>
        </w:tc>
      </w:tr>
      <w:tr w:rsidR="00351567" w14:paraId="7D62DE36" w14:textId="77777777">
        <w:trPr>
          <w:trHeight w:val="290"/>
        </w:trPr>
        <w:tc>
          <w:tcPr>
            <w:tcW w:w="1860" w:type="dxa"/>
          </w:tcPr>
          <w:p w14:paraId="027429D1" w14:textId="77777777" w:rsidR="00351567" w:rsidRDefault="00000000">
            <w:pPr>
              <w:pStyle w:val="TableParagraph"/>
              <w:rPr>
                <w:sz w:val="20"/>
              </w:rPr>
            </w:pPr>
            <w:r>
              <w:t>Module</w:t>
            </w:r>
          </w:p>
        </w:tc>
        <w:tc>
          <w:tcPr>
            <w:tcW w:w="2273" w:type="dxa"/>
          </w:tcPr>
          <w:p w14:paraId="3D74FB09" w14:textId="77777777" w:rsidR="00351567" w:rsidRDefault="00000000">
            <w:pPr>
              <w:pStyle w:val="TableParagraph"/>
              <w:ind w:left="111"/>
              <w:rPr>
                <w:sz w:val="20"/>
              </w:rPr>
            </w:pPr>
            <w:proofErr w:type="spellStart"/>
            <w:r>
              <w:t>LeadEmployeeID</w:t>
            </w:r>
            <w:proofErr w:type="spellEnd"/>
          </w:p>
        </w:tc>
        <w:tc>
          <w:tcPr>
            <w:tcW w:w="1651" w:type="dxa"/>
          </w:tcPr>
          <w:p w14:paraId="4BCF6662" w14:textId="77777777" w:rsidR="00351567" w:rsidRDefault="00000000">
            <w:pPr>
              <w:pStyle w:val="TableParagraph"/>
              <w:ind w:left="111"/>
              <w:rPr>
                <w:sz w:val="20"/>
              </w:rPr>
            </w:pPr>
            <w:r>
              <w:t>INTEGER</w:t>
            </w:r>
          </w:p>
        </w:tc>
        <w:tc>
          <w:tcPr>
            <w:tcW w:w="1860" w:type="dxa"/>
          </w:tcPr>
          <w:p w14:paraId="6E978D79" w14:textId="77777777" w:rsidR="00351567" w:rsidRDefault="00000000">
            <w:pPr>
              <w:pStyle w:val="TableParagraph"/>
              <w:ind w:left="15"/>
              <w:jc w:val="center"/>
              <w:rPr>
                <w:sz w:val="20"/>
              </w:rPr>
            </w:pPr>
            <w:r>
              <w:t>FK</w:t>
            </w:r>
          </w:p>
        </w:tc>
        <w:tc>
          <w:tcPr>
            <w:tcW w:w="1860" w:type="dxa"/>
          </w:tcPr>
          <w:p w14:paraId="471B4CEC" w14:textId="77777777" w:rsidR="00351567" w:rsidRDefault="00000000">
            <w:pPr>
              <w:pStyle w:val="TableParagraph"/>
              <w:ind w:left="110"/>
              <w:rPr>
                <w:sz w:val="20"/>
              </w:rPr>
            </w:pPr>
            <w:r>
              <w:t>Simple</w:t>
            </w:r>
          </w:p>
        </w:tc>
      </w:tr>
      <w:tr w:rsidR="00351567" w14:paraId="0B42B78A" w14:textId="77777777">
        <w:trPr>
          <w:trHeight w:val="290"/>
        </w:trPr>
        <w:tc>
          <w:tcPr>
            <w:tcW w:w="1860" w:type="dxa"/>
          </w:tcPr>
          <w:p w14:paraId="54F3ADB5" w14:textId="77777777" w:rsidR="00351567" w:rsidRDefault="00000000">
            <w:pPr>
              <w:pStyle w:val="TableParagraph"/>
              <w:rPr>
                <w:sz w:val="20"/>
              </w:rPr>
            </w:pPr>
            <w:r>
              <w:t>Module</w:t>
            </w:r>
          </w:p>
        </w:tc>
        <w:tc>
          <w:tcPr>
            <w:tcW w:w="2273" w:type="dxa"/>
          </w:tcPr>
          <w:p w14:paraId="235BEEC5" w14:textId="77777777" w:rsidR="00351567" w:rsidRDefault="00000000">
            <w:pPr>
              <w:pStyle w:val="TableParagraph"/>
              <w:ind w:left="111"/>
              <w:rPr>
                <w:sz w:val="20"/>
              </w:rPr>
            </w:pPr>
            <w:r>
              <w:t>Priority</w:t>
            </w:r>
          </w:p>
        </w:tc>
        <w:tc>
          <w:tcPr>
            <w:tcW w:w="1651" w:type="dxa"/>
          </w:tcPr>
          <w:p w14:paraId="18E3B244" w14:textId="77777777" w:rsidR="00351567" w:rsidRDefault="00000000">
            <w:pPr>
              <w:pStyle w:val="TableParagraph"/>
              <w:ind w:left="111"/>
              <w:rPr>
                <w:sz w:val="20"/>
              </w:rPr>
            </w:pPr>
            <w:proofErr w:type="gramStart"/>
            <w:r>
              <w:t>VARCHAR(</w:t>
            </w:r>
            <w:proofErr w:type="gramEnd"/>
            <w:r>
              <w:t>15)</w:t>
            </w:r>
          </w:p>
        </w:tc>
        <w:tc>
          <w:tcPr>
            <w:tcW w:w="1860" w:type="dxa"/>
          </w:tcPr>
          <w:p w14:paraId="723AA51B" w14:textId="77777777" w:rsidR="00351567" w:rsidRDefault="00000000">
            <w:pPr>
              <w:pStyle w:val="TableParagraph"/>
              <w:ind w:left="13"/>
              <w:jc w:val="center"/>
              <w:rPr>
                <w:sz w:val="20"/>
              </w:rPr>
            </w:pPr>
            <w:r>
              <w:t>-</w:t>
            </w:r>
          </w:p>
        </w:tc>
        <w:tc>
          <w:tcPr>
            <w:tcW w:w="1860" w:type="dxa"/>
          </w:tcPr>
          <w:p w14:paraId="4EDCE4CF" w14:textId="77777777" w:rsidR="00351567" w:rsidRDefault="00000000">
            <w:pPr>
              <w:pStyle w:val="TableParagraph"/>
              <w:ind w:left="111"/>
              <w:rPr>
                <w:sz w:val="20"/>
              </w:rPr>
            </w:pPr>
            <w:r>
              <w:t>Simple</w:t>
            </w:r>
          </w:p>
        </w:tc>
      </w:tr>
      <w:tr w:rsidR="00351567" w14:paraId="4BE08D5C" w14:textId="77777777">
        <w:trPr>
          <w:trHeight w:val="290"/>
        </w:trPr>
        <w:tc>
          <w:tcPr>
            <w:tcW w:w="1860" w:type="dxa"/>
          </w:tcPr>
          <w:p w14:paraId="1987D08C" w14:textId="77777777" w:rsidR="00351567" w:rsidRDefault="00000000">
            <w:pPr>
              <w:pStyle w:val="TableParagraph"/>
              <w:rPr>
                <w:sz w:val="20"/>
              </w:rPr>
            </w:pPr>
            <w:r>
              <w:t>Module</w:t>
            </w:r>
          </w:p>
        </w:tc>
        <w:tc>
          <w:tcPr>
            <w:tcW w:w="2273" w:type="dxa"/>
          </w:tcPr>
          <w:p w14:paraId="0A58532B" w14:textId="77777777" w:rsidR="00351567" w:rsidRDefault="00000000">
            <w:pPr>
              <w:pStyle w:val="TableParagraph"/>
              <w:ind w:left="111"/>
              <w:rPr>
                <w:sz w:val="20"/>
              </w:rPr>
            </w:pPr>
            <w:r>
              <w:t>Status</w:t>
            </w:r>
          </w:p>
        </w:tc>
        <w:tc>
          <w:tcPr>
            <w:tcW w:w="1651" w:type="dxa"/>
          </w:tcPr>
          <w:p w14:paraId="797B56F5" w14:textId="77777777" w:rsidR="00351567" w:rsidRDefault="00000000">
            <w:pPr>
              <w:pStyle w:val="TableParagraph"/>
              <w:ind w:left="110"/>
              <w:rPr>
                <w:sz w:val="20"/>
              </w:rPr>
            </w:pPr>
            <w:proofErr w:type="gramStart"/>
            <w:r>
              <w:t>VARCHAR(</w:t>
            </w:r>
            <w:proofErr w:type="gramEnd"/>
            <w:r>
              <w:t>20)</w:t>
            </w:r>
          </w:p>
        </w:tc>
        <w:tc>
          <w:tcPr>
            <w:tcW w:w="1860" w:type="dxa"/>
          </w:tcPr>
          <w:p w14:paraId="0BC3FA01" w14:textId="77777777" w:rsidR="00351567" w:rsidRDefault="00000000">
            <w:pPr>
              <w:pStyle w:val="TableParagraph"/>
              <w:ind w:left="17"/>
              <w:jc w:val="center"/>
              <w:rPr>
                <w:sz w:val="20"/>
              </w:rPr>
            </w:pPr>
            <w:r>
              <w:t>-</w:t>
            </w:r>
          </w:p>
        </w:tc>
        <w:tc>
          <w:tcPr>
            <w:tcW w:w="1860" w:type="dxa"/>
          </w:tcPr>
          <w:p w14:paraId="785ABBB9" w14:textId="77777777" w:rsidR="00351567" w:rsidRDefault="00000000">
            <w:pPr>
              <w:pStyle w:val="TableParagraph"/>
              <w:ind w:left="111"/>
              <w:rPr>
                <w:sz w:val="20"/>
              </w:rPr>
            </w:pPr>
            <w:r>
              <w:t>Derived/Default</w:t>
            </w:r>
          </w:p>
        </w:tc>
      </w:tr>
      <w:tr w:rsidR="00351567" w14:paraId="0D51759C" w14:textId="77777777">
        <w:trPr>
          <w:trHeight w:val="290"/>
        </w:trPr>
        <w:tc>
          <w:tcPr>
            <w:tcW w:w="1860" w:type="dxa"/>
          </w:tcPr>
          <w:p w14:paraId="009BE4A8" w14:textId="77777777" w:rsidR="00351567" w:rsidRDefault="00000000">
            <w:pPr>
              <w:pStyle w:val="TableParagraph"/>
              <w:rPr>
                <w:sz w:val="20"/>
              </w:rPr>
            </w:pPr>
            <w:r>
              <w:t>Module</w:t>
            </w:r>
          </w:p>
        </w:tc>
        <w:tc>
          <w:tcPr>
            <w:tcW w:w="2273" w:type="dxa"/>
          </w:tcPr>
          <w:p w14:paraId="779FB986" w14:textId="77777777" w:rsidR="00351567" w:rsidRDefault="00000000">
            <w:pPr>
              <w:pStyle w:val="TableParagraph"/>
              <w:rPr>
                <w:sz w:val="20"/>
              </w:rPr>
            </w:pPr>
            <w:proofErr w:type="spellStart"/>
            <w:r>
              <w:t>DueDate</w:t>
            </w:r>
            <w:proofErr w:type="spellEnd"/>
          </w:p>
        </w:tc>
        <w:tc>
          <w:tcPr>
            <w:tcW w:w="1651" w:type="dxa"/>
          </w:tcPr>
          <w:p w14:paraId="459D483C" w14:textId="77777777" w:rsidR="00351567" w:rsidRDefault="00000000">
            <w:pPr>
              <w:pStyle w:val="TableParagraph"/>
              <w:ind w:left="111"/>
              <w:rPr>
                <w:sz w:val="20"/>
              </w:rPr>
            </w:pPr>
            <w:r>
              <w:t>DATE</w:t>
            </w:r>
          </w:p>
        </w:tc>
        <w:tc>
          <w:tcPr>
            <w:tcW w:w="1860" w:type="dxa"/>
          </w:tcPr>
          <w:p w14:paraId="3DE9033C" w14:textId="77777777" w:rsidR="00351567" w:rsidRDefault="00000000">
            <w:pPr>
              <w:pStyle w:val="TableParagraph"/>
              <w:ind w:left="17"/>
              <w:jc w:val="center"/>
              <w:rPr>
                <w:sz w:val="20"/>
              </w:rPr>
            </w:pPr>
            <w:r>
              <w:t>-</w:t>
            </w:r>
          </w:p>
        </w:tc>
        <w:tc>
          <w:tcPr>
            <w:tcW w:w="1860" w:type="dxa"/>
          </w:tcPr>
          <w:p w14:paraId="2F2DDBAE" w14:textId="77777777" w:rsidR="00351567" w:rsidRDefault="00000000">
            <w:pPr>
              <w:pStyle w:val="TableParagraph"/>
              <w:ind w:left="110"/>
              <w:rPr>
                <w:sz w:val="20"/>
              </w:rPr>
            </w:pPr>
            <w:r>
              <w:t>Simple</w:t>
            </w:r>
          </w:p>
        </w:tc>
      </w:tr>
      <w:tr w:rsidR="00351567" w14:paraId="235B33B3" w14:textId="77777777">
        <w:trPr>
          <w:trHeight w:val="290"/>
        </w:trPr>
        <w:tc>
          <w:tcPr>
            <w:tcW w:w="1860" w:type="dxa"/>
          </w:tcPr>
          <w:p w14:paraId="09199B85" w14:textId="77777777" w:rsidR="00351567" w:rsidRDefault="00000000">
            <w:pPr>
              <w:pStyle w:val="TableParagraph"/>
              <w:rPr>
                <w:sz w:val="20"/>
              </w:rPr>
            </w:pPr>
            <w:r>
              <w:t>Task</w:t>
            </w:r>
          </w:p>
        </w:tc>
        <w:tc>
          <w:tcPr>
            <w:tcW w:w="2273" w:type="dxa"/>
          </w:tcPr>
          <w:p w14:paraId="366FF97C" w14:textId="77777777" w:rsidR="00351567" w:rsidRDefault="00000000">
            <w:pPr>
              <w:pStyle w:val="TableParagraph"/>
              <w:rPr>
                <w:sz w:val="20"/>
              </w:rPr>
            </w:pPr>
            <w:proofErr w:type="spellStart"/>
            <w:r>
              <w:t>TaskID</w:t>
            </w:r>
            <w:proofErr w:type="spellEnd"/>
          </w:p>
        </w:tc>
        <w:tc>
          <w:tcPr>
            <w:tcW w:w="1651" w:type="dxa"/>
          </w:tcPr>
          <w:p w14:paraId="00C2DE6C" w14:textId="77777777" w:rsidR="00351567" w:rsidRDefault="00000000">
            <w:pPr>
              <w:pStyle w:val="TableParagraph"/>
              <w:ind w:left="111"/>
              <w:rPr>
                <w:sz w:val="20"/>
              </w:rPr>
            </w:pPr>
            <w:r>
              <w:t>INTEGER</w:t>
            </w:r>
          </w:p>
        </w:tc>
        <w:tc>
          <w:tcPr>
            <w:tcW w:w="1860" w:type="dxa"/>
          </w:tcPr>
          <w:p w14:paraId="4EDB7694" w14:textId="77777777" w:rsidR="00351567" w:rsidRDefault="00000000">
            <w:pPr>
              <w:pStyle w:val="TableParagraph"/>
              <w:ind w:left="17"/>
              <w:jc w:val="center"/>
              <w:rPr>
                <w:sz w:val="20"/>
              </w:rPr>
            </w:pPr>
            <w:r>
              <w:t>PK</w:t>
            </w:r>
          </w:p>
        </w:tc>
        <w:tc>
          <w:tcPr>
            <w:tcW w:w="1860" w:type="dxa"/>
          </w:tcPr>
          <w:p w14:paraId="5460DF16" w14:textId="77777777" w:rsidR="00351567" w:rsidRDefault="00000000">
            <w:pPr>
              <w:pStyle w:val="TableParagraph"/>
              <w:ind w:left="110"/>
              <w:rPr>
                <w:sz w:val="20"/>
              </w:rPr>
            </w:pPr>
            <w:r>
              <w:t>Simple</w:t>
            </w:r>
          </w:p>
        </w:tc>
      </w:tr>
      <w:tr w:rsidR="00351567" w14:paraId="4F2FF5BD" w14:textId="77777777">
        <w:trPr>
          <w:trHeight w:val="290"/>
        </w:trPr>
        <w:tc>
          <w:tcPr>
            <w:tcW w:w="1860" w:type="dxa"/>
          </w:tcPr>
          <w:p w14:paraId="7CDB124C" w14:textId="77777777" w:rsidR="00351567" w:rsidRDefault="00000000">
            <w:pPr>
              <w:pStyle w:val="TableParagraph"/>
              <w:rPr>
                <w:sz w:val="20"/>
              </w:rPr>
            </w:pPr>
            <w:r>
              <w:t>Task</w:t>
            </w:r>
          </w:p>
        </w:tc>
        <w:tc>
          <w:tcPr>
            <w:tcW w:w="2273" w:type="dxa"/>
          </w:tcPr>
          <w:p w14:paraId="7B59D741" w14:textId="77777777" w:rsidR="00351567" w:rsidRDefault="00000000">
            <w:pPr>
              <w:pStyle w:val="TableParagraph"/>
              <w:rPr>
                <w:sz w:val="20"/>
              </w:rPr>
            </w:pPr>
            <w:proofErr w:type="spellStart"/>
            <w:r>
              <w:t>ModuleID</w:t>
            </w:r>
            <w:proofErr w:type="spellEnd"/>
          </w:p>
        </w:tc>
        <w:tc>
          <w:tcPr>
            <w:tcW w:w="1651" w:type="dxa"/>
          </w:tcPr>
          <w:p w14:paraId="40A3DD50" w14:textId="77777777" w:rsidR="00351567" w:rsidRDefault="00000000">
            <w:pPr>
              <w:pStyle w:val="TableParagraph"/>
              <w:ind w:left="111"/>
              <w:rPr>
                <w:sz w:val="20"/>
              </w:rPr>
            </w:pPr>
            <w:r>
              <w:t>INTEGER</w:t>
            </w:r>
          </w:p>
        </w:tc>
        <w:tc>
          <w:tcPr>
            <w:tcW w:w="1860" w:type="dxa"/>
          </w:tcPr>
          <w:p w14:paraId="696E13E9" w14:textId="77777777" w:rsidR="00351567" w:rsidRDefault="00000000">
            <w:pPr>
              <w:pStyle w:val="TableParagraph"/>
              <w:ind w:left="18"/>
              <w:jc w:val="center"/>
              <w:rPr>
                <w:sz w:val="20"/>
              </w:rPr>
            </w:pPr>
            <w:r>
              <w:t>FK</w:t>
            </w:r>
          </w:p>
        </w:tc>
        <w:tc>
          <w:tcPr>
            <w:tcW w:w="1860" w:type="dxa"/>
          </w:tcPr>
          <w:p w14:paraId="3EFEC748" w14:textId="77777777" w:rsidR="00351567" w:rsidRDefault="00000000">
            <w:pPr>
              <w:pStyle w:val="TableParagraph"/>
              <w:ind w:left="110"/>
              <w:rPr>
                <w:sz w:val="20"/>
              </w:rPr>
            </w:pPr>
            <w:r>
              <w:t>Simple</w:t>
            </w:r>
          </w:p>
        </w:tc>
      </w:tr>
      <w:tr w:rsidR="00351567" w14:paraId="6F0CB703" w14:textId="77777777">
        <w:trPr>
          <w:trHeight w:val="290"/>
        </w:trPr>
        <w:tc>
          <w:tcPr>
            <w:tcW w:w="1860" w:type="dxa"/>
          </w:tcPr>
          <w:p w14:paraId="7DF332AA" w14:textId="77777777" w:rsidR="00351567" w:rsidRDefault="00000000">
            <w:pPr>
              <w:pStyle w:val="TableParagraph"/>
              <w:rPr>
                <w:sz w:val="20"/>
              </w:rPr>
            </w:pPr>
            <w:r>
              <w:t>Task</w:t>
            </w:r>
          </w:p>
        </w:tc>
        <w:tc>
          <w:tcPr>
            <w:tcW w:w="2273" w:type="dxa"/>
          </w:tcPr>
          <w:p w14:paraId="75EBB03F" w14:textId="77777777" w:rsidR="00351567" w:rsidRDefault="00000000">
            <w:pPr>
              <w:pStyle w:val="TableParagraph"/>
              <w:rPr>
                <w:sz w:val="20"/>
              </w:rPr>
            </w:pPr>
            <w:proofErr w:type="spellStart"/>
            <w:r>
              <w:t>AssignedTo</w:t>
            </w:r>
            <w:proofErr w:type="spellEnd"/>
          </w:p>
        </w:tc>
        <w:tc>
          <w:tcPr>
            <w:tcW w:w="1651" w:type="dxa"/>
          </w:tcPr>
          <w:p w14:paraId="6DD550E7" w14:textId="77777777" w:rsidR="00351567" w:rsidRDefault="00000000">
            <w:pPr>
              <w:pStyle w:val="TableParagraph"/>
              <w:ind w:left="110"/>
              <w:rPr>
                <w:sz w:val="20"/>
              </w:rPr>
            </w:pPr>
            <w:r>
              <w:t>INTEGER</w:t>
            </w:r>
          </w:p>
        </w:tc>
        <w:tc>
          <w:tcPr>
            <w:tcW w:w="1860" w:type="dxa"/>
          </w:tcPr>
          <w:p w14:paraId="2B8D9D0A" w14:textId="77777777" w:rsidR="00351567" w:rsidRDefault="00000000">
            <w:pPr>
              <w:pStyle w:val="TableParagraph"/>
              <w:ind w:left="14"/>
              <w:jc w:val="center"/>
              <w:rPr>
                <w:sz w:val="20"/>
              </w:rPr>
            </w:pPr>
            <w:r>
              <w:t>FK</w:t>
            </w:r>
          </w:p>
        </w:tc>
        <w:tc>
          <w:tcPr>
            <w:tcW w:w="1860" w:type="dxa"/>
          </w:tcPr>
          <w:p w14:paraId="72CE4A7E" w14:textId="77777777" w:rsidR="00351567" w:rsidRDefault="00000000">
            <w:pPr>
              <w:pStyle w:val="TableParagraph"/>
              <w:ind w:left="110"/>
              <w:rPr>
                <w:sz w:val="20"/>
              </w:rPr>
            </w:pPr>
            <w:r>
              <w:t>Simple</w:t>
            </w:r>
          </w:p>
        </w:tc>
      </w:tr>
      <w:tr w:rsidR="00351567" w14:paraId="5696CE1F" w14:textId="77777777">
        <w:trPr>
          <w:trHeight w:val="290"/>
        </w:trPr>
        <w:tc>
          <w:tcPr>
            <w:tcW w:w="1860" w:type="dxa"/>
          </w:tcPr>
          <w:p w14:paraId="55D5D604" w14:textId="77777777" w:rsidR="00351567" w:rsidRDefault="00000000">
            <w:pPr>
              <w:pStyle w:val="TableParagraph"/>
              <w:rPr>
                <w:sz w:val="20"/>
              </w:rPr>
            </w:pPr>
            <w:r>
              <w:t>Task</w:t>
            </w:r>
          </w:p>
        </w:tc>
        <w:tc>
          <w:tcPr>
            <w:tcW w:w="2273" w:type="dxa"/>
          </w:tcPr>
          <w:p w14:paraId="07802EE6" w14:textId="77777777" w:rsidR="00351567" w:rsidRDefault="00000000">
            <w:pPr>
              <w:pStyle w:val="TableParagraph"/>
              <w:rPr>
                <w:sz w:val="20"/>
              </w:rPr>
            </w:pPr>
            <w:proofErr w:type="spellStart"/>
            <w:r>
              <w:t>TaskTitle</w:t>
            </w:r>
            <w:proofErr w:type="spellEnd"/>
          </w:p>
        </w:tc>
        <w:tc>
          <w:tcPr>
            <w:tcW w:w="1651" w:type="dxa"/>
          </w:tcPr>
          <w:p w14:paraId="5B93E00E" w14:textId="77777777" w:rsidR="00351567" w:rsidRDefault="00000000">
            <w:pPr>
              <w:pStyle w:val="TableParagraph"/>
              <w:rPr>
                <w:sz w:val="20"/>
              </w:rPr>
            </w:pPr>
            <w:proofErr w:type="gramStart"/>
            <w:r>
              <w:t>VARCHAR(</w:t>
            </w:r>
            <w:proofErr w:type="gramEnd"/>
            <w:r>
              <w:t>120)</w:t>
            </w:r>
          </w:p>
        </w:tc>
        <w:tc>
          <w:tcPr>
            <w:tcW w:w="1860" w:type="dxa"/>
          </w:tcPr>
          <w:p w14:paraId="53076342" w14:textId="77777777" w:rsidR="00351567" w:rsidRDefault="00000000">
            <w:pPr>
              <w:pStyle w:val="TableParagraph"/>
              <w:ind w:left="14"/>
              <w:jc w:val="center"/>
              <w:rPr>
                <w:sz w:val="20"/>
              </w:rPr>
            </w:pPr>
            <w:r>
              <w:t>-</w:t>
            </w:r>
          </w:p>
        </w:tc>
        <w:tc>
          <w:tcPr>
            <w:tcW w:w="1860" w:type="dxa"/>
          </w:tcPr>
          <w:p w14:paraId="5D77C393" w14:textId="77777777" w:rsidR="00351567" w:rsidRDefault="00000000">
            <w:pPr>
              <w:pStyle w:val="TableParagraph"/>
              <w:ind w:left="110"/>
              <w:rPr>
                <w:sz w:val="20"/>
              </w:rPr>
            </w:pPr>
            <w:r>
              <w:t>Simple</w:t>
            </w:r>
          </w:p>
        </w:tc>
      </w:tr>
      <w:tr w:rsidR="00351567" w14:paraId="1D6AE3AF" w14:textId="77777777">
        <w:trPr>
          <w:trHeight w:val="290"/>
        </w:trPr>
        <w:tc>
          <w:tcPr>
            <w:tcW w:w="1860" w:type="dxa"/>
          </w:tcPr>
          <w:p w14:paraId="726E4E6E" w14:textId="77777777" w:rsidR="00351567" w:rsidRDefault="00000000">
            <w:pPr>
              <w:pStyle w:val="TableParagraph"/>
              <w:rPr>
                <w:sz w:val="20"/>
              </w:rPr>
            </w:pPr>
            <w:r>
              <w:t>Task</w:t>
            </w:r>
          </w:p>
        </w:tc>
        <w:tc>
          <w:tcPr>
            <w:tcW w:w="2273" w:type="dxa"/>
          </w:tcPr>
          <w:p w14:paraId="0CC3C3A1" w14:textId="77777777" w:rsidR="00351567" w:rsidRDefault="00000000">
            <w:pPr>
              <w:pStyle w:val="TableParagraph"/>
              <w:rPr>
                <w:sz w:val="20"/>
              </w:rPr>
            </w:pPr>
            <w:proofErr w:type="spellStart"/>
            <w:r>
              <w:t>TaskStatus</w:t>
            </w:r>
            <w:proofErr w:type="spellEnd"/>
          </w:p>
        </w:tc>
        <w:tc>
          <w:tcPr>
            <w:tcW w:w="1651" w:type="dxa"/>
          </w:tcPr>
          <w:p w14:paraId="4D34C018" w14:textId="77777777" w:rsidR="00351567" w:rsidRDefault="00000000">
            <w:pPr>
              <w:pStyle w:val="TableParagraph"/>
              <w:ind w:left="110"/>
              <w:rPr>
                <w:sz w:val="20"/>
              </w:rPr>
            </w:pPr>
            <w:proofErr w:type="gramStart"/>
            <w:r>
              <w:t>VARCHAR(</w:t>
            </w:r>
            <w:proofErr w:type="gramEnd"/>
            <w:r>
              <w:t>20)</w:t>
            </w:r>
          </w:p>
        </w:tc>
        <w:tc>
          <w:tcPr>
            <w:tcW w:w="1860" w:type="dxa"/>
          </w:tcPr>
          <w:p w14:paraId="7BBA32EE" w14:textId="77777777" w:rsidR="00351567" w:rsidRDefault="00000000">
            <w:pPr>
              <w:pStyle w:val="TableParagraph"/>
              <w:ind w:left="16"/>
              <w:jc w:val="center"/>
              <w:rPr>
                <w:sz w:val="20"/>
              </w:rPr>
            </w:pPr>
            <w:r>
              <w:t>-</w:t>
            </w:r>
          </w:p>
        </w:tc>
        <w:tc>
          <w:tcPr>
            <w:tcW w:w="1860" w:type="dxa"/>
          </w:tcPr>
          <w:p w14:paraId="3140C8FA" w14:textId="77777777" w:rsidR="00351567" w:rsidRDefault="00000000">
            <w:pPr>
              <w:pStyle w:val="TableParagraph"/>
              <w:ind w:left="111"/>
              <w:rPr>
                <w:sz w:val="20"/>
              </w:rPr>
            </w:pPr>
            <w:r>
              <w:t>Simple</w:t>
            </w:r>
          </w:p>
        </w:tc>
      </w:tr>
      <w:tr w:rsidR="00351567" w14:paraId="32697581" w14:textId="77777777">
        <w:trPr>
          <w:trHeight w:val="290"/>
        </w:trPr>
        <w:tc>
          <w:tcPr>
            <w:tcW w:w="1860" w:type="dxa"/>
          </w:tcPr>
          <w:p w14:paraId="28AD6148" w14:textId="77777777" w:rsidR="00351567" w:rsidRDefault="00000000">
            <w:pPr>
              <w:pStyle w:val="TableParagraph"/>
              <w:rPr>
                <w:sz w:val="20"/>
              </w:rPr>
            </w:pPr>
            <w:r>
              <w:t>Task</w:t>
            </w:r>
          </w:p>
        </w:tc>
        <w:tc>
          <w:tcPr>
            <w:tcW w:w="2273" w:type="dxa"/>
          </w:tcPr>
          <w:p w14:paraId="1E79BD2F" w14:textId="77777777" w:rsidR="00351567" w:rsidRDefault="00000000">
            <w:pPr>
              <w:pStyle w:val="TableParagraph"/>
              <w:rPr>
                <w:sz w:val="20"/>
              </w:rPr>
            </w:pPr>
            <w:proofErr w:type="spellStart"/>
            <w:r>
              <w:t>EstimatedHours</w:t>
            </w:r>
            <w:proofErr w:type="spellEnd"/>
          </w:p>
        </w:tc>
        <w:tc>
          <w:tcPr>
            <w:tcW w:w="1651" w:type="dxa"/>
          </w:tcPr>
          <w:p w14:paraId="3F5B6620" w14:textId="77777777" w:rsidR="00351567" w:rsidRDefault="00000000">
            <w:pPr>
              <w:pStyle w:val="TableParagraph"/>
              <w:ind w:left="111"/>
              <w:rPr>
                <w:sz w:val="20"/>
              </w:rPr>
            </w:pPr>
            <w:proofErr w:type="gramStart"/>
            <w:r>
              <w:t>DECIMAL(</w:t>
            </w:r>
            <w:proofErr w:type="gramEnd"/>
            <w:r>
              <w:t>6,2)</w:t>
            </w:r>
          </w:p>
        </w:tc>
        <w:tc>
          <w:tcPr>
            <w:tcW w:w="1860" w:type="dxa"/>
          </w:tcPr>
          <w:p w14:paraId="3069C05A" w14:textId="77777777" w:rsidR="00351567" w:rsidRDefault="00000000">
            <w:pPr>
              <w:pStyle w:val="TableParagraph"/>
              <w:ind w:left="16"/>
              <w:jc w:val="center"/>
              <w:rPr>
                <w:sz w:val="20"/>
              </w:rPr>
            </w:pPr>
            <w:r>
              <w:t>-</w:t>
            </w:r>
          </w:p>
        </w:tc>
        <w:tc>
          <w:tcPr>
            <w:tcW w:w="1860" w:type="dxa"/>
          </w:tcPr>
          <w:p w14:paraId="640517A8" w14:textId="77777777" w:rsidR="00351567" w:rsidRDefault="00000000">
            <w:pPr>
              <w:pStyle w:val="TableParagraph"/>
              <w:ind w:left="111"/>
              <w:rPr>
                <w:sz w:val="20"/>
              </w:rPr>
            </w:pPr>
            <w:r>
              <w:t>Simple</w:t>
            </w:r>
          </w:p>
        </w:tc>
      </w:tr>
      <w:tr w:rsidR="00351567" w14:paraId="18474346" w14:textId="77777777">
        <w:trPr>
          <w:trHeight w:val="290"/>
        </w:trPr>
        <w:tc>
          <w:tcPr>
            <w:tcW w:w="1860" w:type="dxa"/>
          </w:tcPr>
          <w:p w14:paraId="12CD97CE" w14:textId="77777777" w:rsidR="00351567" w:rsidRDefault="00000000">
            <w:pPr>
              <w:pStyle w:val="TableParagraph"/>
              <w:rPr>
                <w:sz w:val="20"/>
              </w:rPr>
            </w:pPr>
            <w:r>
              <w:t>Task</w:t>
            </w:r>
          </w:p>
        </w:tc>
        <w:tc>
          <w:tcPr>
            <w:tcW w:w="2273" w:type="dxa"/>
          </w:tcPr>
          <w:p w14:paraId="74456751" w14:textId="77777777" w:rsidR="00351567" w:rsidRDefault="00000000">
            <w:pPr>
              <w:pStyle w:val="TableParagraph"/>
              <w:ind w:left="111"/>
              <w:rPr>
                <w:sz w:val="20"/>
              </w:rPr>
            </w:pPr>
            <w:proofErr w:type="spellStart"/>
            <w:r>
              <w:t>ActualHours</w:t>
            </w:r>
            <w:proofErr w:type="spellEnd"/>
          </w:p>
        </w:tc>
        <w:tc>
          <w:tcPr>
            <w:tcW w:w="1651" w:type="dxa"/>
          </w:tcPr>
          <w:p w14:paraId="25997215" w14:textId="77777777" w:rsidR="00351567" w:rsidRDefault="00000000">
            <w:pPr>
              <w:pStyle w:val="TableParagraph"/>
              <w:ind w:left="110"/>
              <w:rPr>
                <w:sz w:val="20"/>
              </w:rPr>
            </w:pPr>
            <w:proofErr w:type="gramStart"/>
            <w:r>
              <w:t>DECIMAL(</w:t>
            </w:r>
            <w:proofErr w:type="gramEnd"/>
            <w:r>
              <w:t>6,2)</w:t>
            </w:r>
          </w:p>
        </w:tc>
        <w:tc>
          <w:tcPr>
            <w:tcW w:w="1860" w:type="dxa"/>
          </w:tcPr>
          <w:p w14:paraId="0ABA5996" w14:textId="77777777" w:rsidR="00351567" w:rsidRDefault="00000000">
            <w:pPr>
              <w:pStyle w:val="TableParagraph"/>
              <w:ind w:left="19"/>
              <w:jc w:val="center"/>
              <w:rPr>
                <w:sz w:val="20"/>
              </w:rPr>
            </w:pPr>
            <w:r>
              <w:t>-</w:t>
            </w:r>
          </w:p>
        </w:tc>
        <w:tc>
          <w:tcPr>
            <w:tcW w:w="1860" w:type="dxa"/>
          </w:tcPr>
          <w:p w14:paraId="2A0B8DAF" w14:textId="77777777" w:rsidR="00351567" w:rsidRDefault="00000000">
            <w:pPr>
              <w:pStyle w:val="TableParagraph"/>
              <w:ind w:left="111"/>
              <w:rPr>
                <w:sz w:val="20"/>
              </w:rPr>
            </w:pPr>
            <w:r>
              <w:t>Derived/Default</w:t>
            </w:r>
          </w:p>
        </w:tc>
      </w:tr>
      <w:tr w:rsidR="00351567" w14:paraId="1B47F9E8" w14:textId="77777777">
        <w:trPr>
          <w:trHeight w:val="290"/>
        </w:trPr>
        <w:tc>
          <w:tcPr>
            <w:tcW w:w="1860" w:type="dxa"/>
          </w:tcPr>
          <w:p w14:paraId="00EC9FF6" w14:textId="77777777" w:rsidR="00351567" w:rsidRDefault="00000000">
            <w:pPr>
              <w:pStyle w:val="TableParagraph"/>
              <w:rPr>
                <w:sz w:val="20"/>
              </w:rPr>
            </w:pPr>
            <w:r>
              <w:t>Issue</w:t>
            </w:r>
          </w:p>
        </w:tc>
        <w:tc>
          <w:tcPr>
            <w:tcW w:w="2273" w:type="dxa"/>
          </w:tcPr>
          <w:p w14:paraId="10C15771" w14:textId="77777777" w:rsidR="00351567" w:rsidRDefault="00000000">
            <w:pPr>
              <w:pStyle w:val="TableParagraph"/>
              <w:ind w:left="111"/>
              <w:rPr>
                <w:sz w:val="20"/>
              </w:rPr>
            </w:pPr>
            <w:proofErr w:type="spellStart"/>
            <w:r>
              <w:t>IssueID</w:t>
            </w:r>
            <w:proofErr w:type="spellEnd"/>
          </w:p>
        </w:tc>
        <w:tc>
          <w:tcPr>
            <w:tcW w:w="1651" w:type="dxa"/>
          </w:tcPr>
          <w:p w14:paraId="644450EF" w14:textId="77777777" w:rsidR="00351567" w:rsidRDefault="00000000">
            <w:pPr>
              <w:pStyle w:val="TableParagraph"/>
              <w:ind w:left="110"/>
              <w:rPr>
                <w:sz w:val="20"/>
              </w:rPr>
            </w:pPr>
            <w:r>
              <w:t>INTEGER</w:t>
            </w:r>
          </w:p>
        </w:tc>
        <w:tc>
          <w:tcPr>
            <w:tcW w:w="1860" w:type="dxa"/>
          </w:tcPr>
          <w:p w14:paraId="2BE1BFB9" w14:textId="77777777" w:rsidR="00351567" w:rsidRDefault="00000000">
            <w:pPr>
              <w:pStyle w:val="TableParagraph"/>
              <w:ind w:left="16"/>
              <w:jc w:val="center"/>
              <w:rPr>
                <w:sz w:val="20"/>
              </w:rPr>
            </w:pPr>
            <w:r>
              <w:t>PK</w:t>
            </w:r>
          </w:p>
        </w:tc>
        <w:tc>
          <w:tcPr>
            <w:tcW w:w="1860" w:type="dxa"/>
          </w:tcPr>
          <w:p w14:paraId="0E84E4BE" w14:textId="77777777" w:rsidR="00351567" w:rsidRDefault="00000000">
            <w:pPr>
              <w:pStyle w:val="TableParagraph"/>
              <w:ind w:left="109"/>
              <w:rPr>
                <w:sz w:val="20"/>
              </w:rPr>
            </w:pPr>
            <w:r>
              <w:t>Simple</w:t>
            </w:r>
          </w:p>
        </w:tc>
      </w:tr>
      <w:tr w:rsidR="00351567" w14:paraId="49A10727" w14:textId="77777777">
        <w:trPr>
          <w:trHeight w:val="290"/>
        </w:trPr>
        <w:tc>
          <w:tcPr>
            <w:tcW w:w="1860" w:type="dxa"/>
          </w:tcPr>
          <w:p w14:paraId="334B0B8E" w14:textId="77777777" w:rsidR="00351567" w:rsidRDefault="00000000">
            <w:pPr>
              <w:pStyle w:val="TableParagraph"/>
              <w:rPr>
                <w:sz w:val="20"/>
              </w:rPr>
            </w:pPr>
            <w:r>
              <w:t>Issue</w:t>
            </w:r>
          </w:p>
        </w:tc>
        <w:tc>
          <w:tcPr>
            <w:tcW w:w="2273" w:type="dxa"/>
          </w:tcPr>
          <w:p w14:paraId="61070AFE" w14:textId="77777777" w:rsidR="00351567" w:rsidRDefault="00000000">
            <w:pPr>
              <w:pStyle w:val="TableParagraph"/>
              <w:ind w:left="111"/>
              <w:rPr>
                <w:sz w:val="20"/>
              </w:rPr>
            </w:pPr>
            <w:proofErr w:type="spellStart"/>
            <w:r>
              <w:t>ProjectID</w:t>
            </w:r>
            <w:proofErr w:type="spellEnd"/>
          </w:p>
        </w:tc>
        <w:tc>
          <w:tcPr>
            <w:tcW w:w="1651" w:type="dxa"/>
          </w:tcPr>
          <w:p w14:paraId="663DAC41" w14:textId="77777777" w:rsidR="00351567" w:rsidRDefault="00000000">
            <w:pPr>
              <w:pStyle w:val="TableParagraph"/>
              <w:ind w:left="110"/>
              <w:rPr>
                <w:sz w:val="20"/>
              </w:rPr>
            </w:pPr>
            <w:r>
              <w:t>INTEGER</w:t>
            </w:r>
          </w:p>
        </w:tc>
        <w:tc>
          <w:tcPr>
            <w:tcW w:w="1860" w:type="dxa"/>
          </w:tcPr>
          <w:p w14:paraId="67062EB9" w14:textId="77777777" w:rsidR="00351567" w:rsidRDefault="00000000">
            <w:pPr>
              <w:pStyle w:val="TableParagraph"/>
              <w:ind w:left="13"/>
              <w:jc w:val="center"/>
              <w:rPr>
                <w:sz w:val="20"/>
              </w:rPr>
            </w:pPr>
            <w:r>
              <w:t>FK</w:t>
            </w:r>
          </w:p>
        </w:tc>
        <w:tc>
          <w:tcPr>
            <w:tcW w:w="1860" w:type="dxa"/>
          </w:tcPr>
          <w:p w14:paraId="733B6BBC" w14:textId="77777777" w:rsidR="00351567" w:rsidRDefault="00000000">
            <w:pPr>
              <w:pStyle w:val="TableParagraph"/>
              <w:ind w:left="109"/>
              <w:rPr>
                <w:sz w:val="20"/>
              </w:rPr>
            </w:pPr>
            <w:r>
              <w:t>Simple</w:t>
            </w:r>
          </w:p>
        </w:tc>
      </w:tr>
      <w:tr w:rsidR="00351567" w14:paraId="1517E1B2" w14:textId="77777777">
        <w:trPr>
          <w:trHeight w:val="290"/>
        </w:trPr>
        <w:tc>
          <w:tcPr>
            <w:tcW w:w="1860" w:type="dxa"/>
          </w:tcPr>
          <w:p w14:paraId="419C46BF" w14:textId="77777777" w:rsidR="00351567" w:rsidRDefault="00000000">
            <w:pPr>
              <w:pStyle w:val="TableParagraph"/>
              <w:rPr>
                <w:sz w:val="20"/>
              </w:rPr>
            </w:pPr>
            <w:r>
              <w:t>Issue</w:t>
            </w:r>
          </w:p>
        </w:tc>
        <w:tc>
          <w:tcPr>
            <w:tcW w:w="2273" w:type="dxa"/>
          </w:tcPr>
          <w:p w14:paraId="2352F697" w14:textId="77777777" w:rsidR="00351567" w:rsidRDefault="00000000">
            <w:pPr>
              <w:pStyle w:val="TableParagraph"/>
              <w:ind w:left="111"/>
              <w:rPr>
                <w:sz w:val="20"/>
              </w:rPr>
            </w:pPr>
            <w:proofErr w:type="spellStart"/>
            <w:r>
              <w:t>ModuleID</w:t>
            </w:r>
            <w:proofErr w:type="spellEnd"/>
          </w:p>
        </w:tc>
        <w:tc>
          <w:tcPr>
            <w:tcW w:w="1651" w:type="dxa"/>
          </w:tcPr>
          <w:p w14:paraId="40CAB33B" w14:textId="77777777" w:rsidR="00351567" w:rsidRDefault="00000000">
            <w:pPr>
              <w:pStyle w:val="TableParagraph"/>
              <w:ind w:left="111"/>
              <w:rPr>
                <w:sz w:val="20"/>
              </w:rPr>
            </w:pPr>
            <w:r>
              <w:t>INTEGER</w:t>
            </w:r>
          </w:p>
        </w:tc>
        <w:tc>
          <w:tcPr>
            <w:tcW w:w="1860" w:type="dxa"/>
          </w:tcPr>
          <w:p w14:paraId="3B4AB700" w14:textId="77777777" w:rsidR="00351567" w:rsidRDefault="00000000">
            <w:pPr>
              <w:pStyle w:val="TableParagraph"/>
              <w:ind w:left="14"/>
              <w:jc w:val="center"/>
              <w:rPr>
                <w:sz w:val="20"/>
              </w:rPr>
            </w:pPr>
            <w:r>
              <w:t>FK</w:t>
            </w:r>
          </w:p>
        </w:tc>
        <w:tc>
          <w:tcPr>
            <w:tcW w:w="1860" w:type="dxa"/>
          </w:tcPr>
          <w:p w14:paraId="3C5B494D" w14:textId="77777777" w:rsidR="00351567" w:rsidRDefault="00000000">
            <w:pPr>
              <w:pStyle w:val="TableParagraph"/>
              <w:ind w:left="109"/>
              <w:rPr>
                <w:sz w:val="20"/>
              </w:rPr>
            </w:pPr>
            <w:r>
              <w:t>Simple</w:t>
            </w:r>
          </w:p>
        </w:tc>
      </w:tr>
      <w:tr w:rsidR="00351567" w14:paraId="2FAE75E3" w14:textId="77777777">
        <w:trPr>
          <w:trHeight w:val="290"/>
        </w:trPr>
        <w:tc>
          <w:tcPr>
            <w:tcW w:w="1860" w:type="dxa"/>
          </w:tcPr>
          <w:p w14:paraId="503A3185" w14:textId="77777777" w:rsidR="00351567" w:rsidRDefault="00000000">
            <w:pPr>
              <w:pStyle w:val="TableParagraph"/>
              <w:rPr>
                <w:sz w:val="20"/>
              </w:rPr>
            </w:pPr>
            <w:r>
              <w:t>Issue</w:t>
            </w:r>
          </w:p>
        </w:tc>
        <w:tc>
          <w:tcPr>
            <w:tcW w:w="2273" w:type="dxa"/>
          </w:tcPr>
          <w:p w14:paraId="638A9C92" w14:textId="77777777" w:rsidR="00351567" w:rsidRDefault="00000000">
            <w:pPr>
              <w:pStyle w:val="TableParagraph"/>
              <w:ind w:left="111"/>
              <w:rPr>
                <w:sz w:val="20"/>
              </w:rPr>
            </w:pPr>
            <w:proofErr w:type="spellStart"/>
            <w:r>
              <w:t>ReportedBy</w:t>
            </w:r>
            <w:proofErr w:type="spellEnd"/>
          </w:p>
        </w:tc>
        <w:tc>
          <w:tcPr>
            <w:tcW w:w="1651" w:type="dxa"/>
          </w:tcPr>
          <w:p w14:paraId="57A58466" w14:textId="77777777" w:rsidR="00351567" w:rsidRDefault="00000000">
            <w:pPr>
              <w:pStyle w:val="TableParagraph"/>
              <w:ind w:left="111"/>
              <w:rPr>
                <w:sz w:val="20"/>
              </w:rPr>
            </w:pPr>
            <w:r>
              <w:t>INTEGER</w:t>
            </w:r>
          </w:p>
        </w:tc>
        <w:tc>
          <w:tcPr>
            <w:tcW w:w="1860" w:type="dxa"/>
          </w:tcPr>
          <w:p w14:paraId="03D52476" w14:textId="77777777" w:rsidR="00351567" w:rsidRDefault="00000000">
            <w:pPr>
              <w:pStyle w:val="TableParagraph"/>
              <w:ind w:left="13"/>
              <w:jc w:val="center"/>
              <w:rPr>
                <w:sz w:val="20"/>
              </w:rPr>
            </w:pPr>
            <w:r>
              <w:t>FK</w:t>
            </w:r>
          </w:p>
        </w:tc>
        <w:tc>
          <w:tcPr>
            <w:tcW w:w="1860" w:type="dxa"/>
          </w:tcPr>
          <w:p w14:paraId="22E46975" w14:textId="77777777" w:rsidR="00351567" w:rsidRDefault="00000000">
            <w:pPr>
              <w:pStyle w:val="TableParagraph"/>
              <w:ind w:left="111"/>
              <w:rPr>
                <w:sz w:val="20"/>
              </w:rPr>
            </w:pPr>
            <w:r>
              <w:t>Simple</w:t>
            </w:r>
          </w:p>
        </w:tc>
      </w:tr>
      <w:tr w:rsidR="00351567" w14:paraId="7AF145BD" w14:textId="77777777">
        <w:trPr>
          <w:trHeight w:val="290"/>
        </w:trPr>
        <w:tc>
          <w:tcPr>
            <w:tcW w:w="1860" w:type="dxa"/>
          </w:tcPr>
          <w:p w14:paraId="52ED4AC6" w14:textId="77777777" w:rsidR="00351567" w:rsidRDefault="00000000">
            <w:pPr>
              <w:pStyle w:val="TableParagraph"/>
              <w:rPr>
                <w:sz w:val="20"/>
              </w:rPr>
            </w:pPr>
            <w:r>
              <w:t>Issue</w:t>
            </w:r>
          </w:p>
        </w:tc>
        <w:tc>
          <w:tcPr>
            <w:tcW w:w="2273" w:type="dxa"/>
          </w:tcPr>
          <w:p w14:paraId="745A6871" w14:textId="77777777" w:rsidR="00351567" w:rsidRDefault="00000000">
            <w:pPr>
              <w:pStyle w:val="TableParagraph"/>
              <w:ind w:left="111"/>
              <w:rPr>
                <w:sz w:val="20"/>
              </w:rPr>
            </w:pPr>
            <w:proofErr w:type="spellStart"/>
            <w:r>
              <w:t>IssueTitle</w:t>
            </w:r>
            <w:proofErr w:type="spellEnd"/>
          </w:p>
        </w:tc>
        <w:tc>
          <w:tcPr>
            <w:tcW w:w="1651" w:type="dxa"/>
          </w:tcPr>
          <w:p w14:paraId="4B65A113" w14:textId="77777777" w:rsidR="00351567" w:rsidRDefault="00000000">
            <w:pPr>
              <w:pStyle w:val="TableParagraph"/>
              <w:rPr>
                <w:sz w:val="20"/>
              </w:rPr>
            </w:pPr>
            <w:proofErr w:type="gramStart"/>
            <w:r>
              <w:t>VARCHAR(</w:t>
            </w:r>
            <w:proofErr w:type="gramEnd"/>
            <w:r>
              <w:t>120)</w:t>
            </w:r>
          </w:p>
        </w:tc>
        <w:tc>
          <w:tcPr>
            <w:tcW w:w="1860" w:type="dxa"/>
          </w:tcPr>
          <w:p w14:paraId="14E130A5" w14:textId="77777777" w:rsidR="00351567" w:rsidRDefault="00000000">
            <w:pPr>
              <w:pStyle w:val="TableParagraph"/>
              <w:ind w:left="14"/>
              <w:jc w:val="center"/>
              <w:rPr>
                <w:sz w:val="20"/>
              </w:rPr>
            </w:pPr>
            <w:r>
              <w:t>-</w:t>
            </w:r>
          </w:p>
        </w:tc>
        <w:tc>
          <w:tcPr>
            <w:tcW w:w="1860" w:type="dxa"/>
          </w:tcPr>
          <w:p w14:paraId="1E13DC25" w14:textId="77777777" w:rsidR="00351567" w:rsidRDefault="00000000">
            <w:pPr>
              <w:pStyle w:val="TableParagraph"/>
              <w:ind w:left="110"/>
              <w:rPr>
                <w:sz w:val="20"/>
              </w:rPr>
            </w:pPr>
            <w:r>
              <w:t>Simple</w:t>
            </w:r>
          </w:p>
        </w:tc>
      </w:tr>
      <w:tr w:rsidR="00351567" w14:paraId="4F5AE07D" w14:textId="77777777">
        <w:trPr>
          <w:trHeight w:val="290"/>
        </w:trPr>
        <w:tc>
          <w:tcPr>
            <w:tcW w:w="1860" w:type="dxa"/>
          </w:tcPr>
          <w:p w14:paraId="150D5CBF" w14:textId="77777777" w:rsidR="00351567" w:rsidRDefault="00000000">
            <w:pPr>
              <w:pStyle w:val="TableParagraph"/>
              <w:rPr>
                <w:sz w:val="20"/>
              </w:rPr>
            </w:pPr>
            <w:r>
              <w:t>Issue</w:t>
            </w:r>
          </w:p>
        </w:tc>
        <w:tc>
          <w:tcPr>
            <w:tcW w:w="2273" w:type="dxa"/>
          </w:tcPr>
          <w:p w14:paraId="3CABD33E" w14:textId="77777777" w:rsidR="00351567" w:rsidRDefault="00000000">
            <w:pPr>
              <w:pStyle w:val="TableParagraph"/>
              <w:ind w:left="111"/>
              <w:rPr>
                <w:sz w:val="20"/>
              </w:rPr>
            </w:pPr>
            <w:r>
              <w:t>Severity</w:t>
            </w:r>
          </w:p>
        </w:tc>
        <w:tc>
          <w:tcPr>
            <w:tcW w:w="1651" w:type="dxa"/>
          </w:tcPr>
          <w:p w14:paraId="26D3D2C8" w14:textId="77777777" w:rsidR="00351567" w:rsidRDefault="00000000">
            <w:pPr>
              <w:pStyle w:val="TableParagraph"/>
              <w:rPr>
                <w:sz w:val="20"/>
              </w:rPr>
            </w:pPr>
            <w:proofErr w:type="gramStart"/>
            <w:r>
              <w:t>VARCHAR(</w:t>
            </w:r>
            <w:proofErr w:type="gramEnd"/>
            <w:r>
              <w:t>20)</w:t>
            </w:r>
          </w:p>
        </w:tc>
        <w:tc>
          <w:tcPr>
            <w:tcW w:w="1860" w:type="dxa"/>
          </w:tcPr>
          <w:p w14:paraId="274A13A8" w14:textId="77777777" w:rsidR="00351567" w:rsidRDefault="00000000">
            <w:pPr>
              <w:pStyle w:val="TableParagraph"/>
              <w:ind w:left="13"/>
              <w:jc w:val="center"/>
              <w:rPr>
                <w:sz w:val="20"/>
              </w:rPr>
            </w:pPr>
            <w:r>
              <w:t>-</w:t>
            </w:r>
          </w:p>
        </w:tc>
        <w:tc>
          <w:tcPr>
            <w:tcW w:w="1860" w:type="dxa"/>
          </w:tcPr>
          <w:p w14:paraId="5FE0D511" w14:textId="77777777" w:rsidR="00351567" w:rsidRDefault="00000000">
            <w:pPr>
              <w:pStyle w:val="TableParagraph"/>
              <w:ind w:left="111"/>
              <w:rPr>
                <w:sz w:val="20"/>
              </w:rPr>
            </w:pPr>
            <w:r>
              <w:t>Simple</w:t>
            </w:r>
          </w:p>
        </w:tc>
      </w:tr>
      <w:tr w:rsidR="00351567" w14:paraId="3D533C6E" w14:textId="77777777">
        <w:trPr>
          <w:trHeight w:val="290"/>
        </w:trPr>
        <w:tc>
          <w:tcPr>
            <w:tcW w:w="1860" w:type="dxa"/>
          </w:tcPr>
          <w:p w14:paraId="6C630A27" w14:textId="77777777" w:rsidR="00351567" w:rsidRDefault="00000000">
            <w:pPr>
              <w:pStyle w:val="TableParagraph"/>
              <w:rPr>
                <w:sz w:val="20"/>
              </w:rPr>
            </w:pPr>
            <w:r>
              <w:t>Issue</w:t>
            </w:r>
          </w:p>
        </w:tc>
        <w:tc>
          <w:tcPr>
            <w:tcW w:w="2273" w:type="dxa"/>
          </w:tcPr>
          <w:p w14:paraId="2E8965D7" w14:textId="77777777" w:rsidR="00351567" w:rsidRDefault="00000000">
            <w:pPr>
              <w:pStyle w:val="TableParagraph"/>
              <w:ind w:left="113"/>
              <w:rPr>
                <w:sz w:val="20"/>
              </w:rPr>
            </w:pPr>
            <w:proofErr w:type="spellStart"/>
            <w:r>
              <w:t>IssueStatus</w:t>
            </w:r>
            <w:proofErr w:type="spellEnd"/>
          </w:p>
        </w:tc>
        <w:tc>
          <w:tcPr>
            <w:tcW w:w="1651" w:type="dxa"/>
          </w:tcPr>
          <w:p w14:paraId="6814C3B1" w14:textId="77777777" w:rsidR="00351567" w:rsidRDefault="00000000">
            <w:pPr>
              <w:pStyle w:val="TableParagraph"/>
              <w:rPr>
                <w:sz w:val="20"/>
              </w:rPr>
            </w:pPr>
            <w:proofErr w:type="gramStart"/>
            <w:r>
              <w:t>VARCHAR(</w:t>
            </w:r>
            <w:proofErr w:type="gramEnd"/>
            <w:r>
              <w:t>20)</w:t>
            </w:r>
          </w:p>
        </w:tc>
        <w:tc>
          <w:tcPr>
            <w:tcW w:w="1860" w:type="dxa"/>
          </w:tcPr>
          <w:p w14:paraId="7FA44E4A" w14:textId="77777777" w:rsidR="00351567" w:rsidRDefault="00000000">
            <w:pPr>
              <w:pStyle w:val="TableParagraph"/>
              <w:ind w:left="18"/>
              <w:jc w:val="center"/>
              <w:rPr>
                <w:sz w:val="20"/>
              </w:rPr>
            </w:pPr>
            <w:r>
              <w:t>-</w:t>
            </w:r>
          </w:p>
        </w:tc>
        <w:tc>
          <w:tcPr>
            <w:tcW w:w="1860" w:type="dxa"/>
          </w:tcPr>
          <w:p w14:paraId="5D5C69C9" w14:textId="77777777" w:rsidR="00351567" w:rsidRDefault="00000000">
            <w:pPr>
              <w:pStyle w:val="TableParagraph"/>
              <w:ind w:left="110"/>
              <w:rPr>
                <w:sz w:val="20"/>
              </w:rPr>
            </w:pPr>
            <w:r>
              <w:t>Derived/Default</w:t>
            </w:r>
          </w:p>
        </w:tc>
      </w:tr>
      <w:tr w:rsidR="00351567" w14:paraId="2D91F1E6" w14:textId="77777777">
        <w:trPr>
          <w:trHeight w:val="290"/>
        </w:trPr>
        <w:tc>
          <w:tcPr>
            <w:tcW w:w="1860" w:type="dxa"/>
          </w:tcPr>
          <w:p w14:paraId="3D421DD4" w14:textId="77777777" w:rsidR="00351567" w:rsidRDefault="00000000">
            <w:pPr>
              <w:pStyle w:val="TableParagraph"/>
              <w:rPr>
                <w:sz w:val="20"/>
              </w:rPr>
            </w:pPr>
            <w:r>
              <w:t>Issue</w:t>
            </w:r>
          </w:p>
        </w:tc>
        <w:tc>
          <w:tcPr>
            <w:tcW w:w="2273" w:type="dxa"/>
          </w:tcPr>
          <w:p w14:paraId="2C7F2E00" w14:textId="77777777" w:rsidR="00351567" w:rsidRDefault="00000000">
            <w:pPr>
              <w:pStyle w:val="TableParagraph"/>
              <w:ind w:left="113"/>
              <w:rPr>
                <w:sz w:val="20"/>
              </w:rPr>
            </w:pPr>
            <w:proofErr w:type="spellStart"/>
            <w:r>
              <w:t>ReportedDate</w:t>
            </w:r>
            <w:proofErr w:type="spellEnd"/>
          </w:p>
        </w:tc>
        <w:tc>
          <w:tcPr>
            <w:tcW w:w="1651" w:type="dxa"/>
          </w:tcPr>
          <w:p w14:paraId="261483A1" w14:textId="77777777" w:rsidR="00351567" w:rsidRDefault="00000000">
            <w:pPr>
              <w:pStyle w:val="TableParagraph"/>
              <w:ind w:left="111"/>
              <w:rPr>
                <w:sz w:val="20"/>
              </w:rPr>
            </w:pPr>
            <w:r>
              <w:t>DATE</w:t>
            </w:r>
          </w:p>
        </w:tc>
        <w:tc>
          <w:tcPr>
            <w:tcW w:w="1860" w:type="dxa"/>
          </w:tcPr>
          <w:p w14:paraId="7C0A71DB" w14:textId="77777777" w:rsidR="00351567" w:rsidRDefault="00000000">
            <w:pPr>
              <w:pStyle w:val="TableParagraph"/>
              <w:ind w:left="18"/>
              <w:jc w:val="center"/>
              <w:rPr>
                <w:sz w:val="20"/>
              </w:rPr>
            </w:pPr>
            <w:r>
              <w:t>-</w:t>
            </w:r>
          </w:p>
        </w:tc>
        <w:tc>
          <w:tcPr>
            <w:tcW w:w="1860" w:type="dxa"/>
          </w:tcPr>
          <w:p w14:paraId="37BECB81" w14:textId="77777777" w:rsidR="00351567" w:rsidRDefault="00000000">
            <w:pPr>
              <w:pStyle w:val="TableParagraph"/>
              <w:ind w:left="110"/>
              <w:rPr>
                <w:sz w:val="20"/>
              </w:rPr>
            </w:pPr>
            <w:r>
              <w:t>Derived/Default</w:t>
            </w:r>
          </w:p>
        </w:tc>
      </w:tr>
      <w:tr w:rsidR="00351567" w14:paraId="0B4387A0" w14:textId="77777777">
        <w:trPr>
          <w:trHeight w:val="290"/>
        </w:trPr>
        <w:tc>
          <w:tcPr>
            <w:tcW w:w="1860" w:type="dxa"/>
          </w:tcPr>
          <w:p w14:paraId="52F9DCD2" w14:textId="77777777" w:rsidR="00351567" w:rsidRDefault="00000000">
            <w:pPr>
              <w:pStyle w:val="TableParagraph"/>
              <w:rPr>
                <w:sz w:val="20"/>
              </w:rPr>
            </w:pPr>
            <w:r>
              <w:t>Issue</w:t>
            </w:r>
          </w:p>
        </w:tc>
        <w:tc>
          <w:tcPr>
            <w:tcW w:w="2273" w:type="dxa"/>
          </w:tcPr>
          <w:p w14:paraId="56993D14" w14:textId="77777777" w:rsidR="00351567" w:rsidRDefault="00000000">
            <w:pPr>
              <w:pStyle w:val="TableParagraph"/>
              <w:ind w:left="113"/>
              <w:rPr>
                <w:sz w:val="20"/>
              </w:rPr>
            </w:pPr>
            <w:proofErr w:type="spellStart"/>
            <w:r>
              <w:t>ResolvedDate</w:t>
            </w:r>
            <w:proofErr w:type="spellEnd"/>
          </w:p>
        </w:tc>
        <w:tc>
          <w:tcPr>
            <w:tcW w:w="1651" w:type="dxa"/>
          </w:tcPr>
          <w:p w14:paraId="4FC90B78" w14:textId="77777777" w:rsidR="00351567" w:rsidRDefault="00000000">
            <w:pPr>
              <w:pStyle w:val="TableParagraph"/>
              <w:ind w:left="111"/>
              <w:rPr>
                <w:sz w:val="20"/>
              </w:rPr>
            </w:pPr>
            <w:r>
              <w:t>DATE</w:t>
            </w:r>
          </w:p>
        </w:tc>
        <w:tc>
          <w:tcPr>
            <w:tcW w:w="1860" w:type="dxa"/>
          </w:tcPr>
          <w:p w14:paraId="6EC9E750" w14:textId="77777777" w:rsidR="00351567" w:rsidRDefault="00000000">
            <w:pPr>
              <w:pStyle w:val="TableParagraph"/>
              <w:ind w:left="20"/>
              <w:jc w:val="center"/>
              <w:rPr>
                <w:sz w:val="20"/>
              </w:rPr>
            </w:pPr>
            <w:r>
              <w:t>-</w:t>
            </w:r>
          </w:p>
        </w:tc>
        <w:tc>
          <w:tcPr>
            <w:tcW w:w="1860" w:type="dxa"/>
          </w:tcPr>
          <w:p w14:paraId="52BBD768" w14:textId="77777777" w:rsidR="00351567" w:rsidRDefault="00000000">
            <w:pPr>
              <w:pStyle w:val="TableParagraph"/>
              <w:rPr>
                <w:sz w:val="20"/>
              </w:rPr>
            </w:pPr>
            <w:r>
              <w:t>Simple</w:t>
            </w:r>
          </w:p>
        </w:tc>
      </w:tr>
      <w:tr w:rsidR="00351567" w14:paraId="2369BB99" w14:textId="77777777">
        <w:trPr>
          <w:trHeight w:val="290"/>
        </w:trPr>
        <w:tc>
          <w:tcPr>
            <w:tcW w:w="1860" w:type="dxa"/>
          </w:tcPr>
          <w:p w14:paraId="38B6CC9B" w14:textId="77777777" w:rsidR="00351567" w:rsidRDefault="00000000">
            <w:pPr>
              <w:pStyle w:val="TableParagraph"/>
              <w:rPr>
                <w:sz w:val="20"/>
              </w:rPr>
            </w:pPr>
            <w:r>
              <w:t>Issue</w:t>
            </w:r>
          </w:p>
        </w:tc>
        <w:tc>
          <w:tcPr>
            <w:tcW w:w="2273" w:type="dxa"/>
          </w:tcPr>
          <w:p w14:paraId="57D43B16" w14:textId="77777777" w:rsidR="00351567" w:rsidRDefault="00000000">
            <w:pPr>
              <w:pStyle w:val="TableParagraph"/>
              <w:ind w:left="113"/>
              <w:rPr>
                <w:sz w:val="20"/>
              </w:rPr>
            </w:pPr>
            <w:proofErr w:type="spellStart"/>
            <w:r>
              <w:t>ResolutionNotes</w:t>
            </w:r>
            <w:proofErr w:type="spellEnd"/>
          </w:p>
        </w:tc>
        <w:tc>
          <w:tcPr>
            <w:tcW w:w="1651" w:type="dxa"/>
          </w:tcPr>
          <w:p w14:paraId="03EBA099" w14:textId="77777777" w:rsidR="00351567" w:rsidRDefault="00000000">
            <w:pPr>
              <w:pStyle w:val="TableParagraph"/>
              <w:rPr>
                <w:sz w:val="20"/>
              </w:rPr>
            </w:pPr>
            <w:proofErr w:type="gramStart"/>
            <w:r>
              <w:t>VARCHAR(</w:t>
            </w:r>
            <w:proofErr w:type="gramEnd"/>
            <w:r>
              <w:t>255)</w:t>
            </w:r>
          </w:p>
        </w:tc>
        <w:tc>
          <w:tcPr>
            <w:tcW w:w="1860" w:type="dxa"/>
          </w:tcPr>
          <w:p w14:paraId="017CCCC0" w14:textId="77777777" w:rsidR="00351567" w:rsidRDefault="00000000">
            <w:pPr>
              <w:pStyle w:val="TableParagraph"/>
              <w:ind w:left="16"/>
              <w:jc w:val="center"/>
              <w:rPr>
                <w:sz w:val="20"/>
              </w:rPr>
            </w:pPr>
            <w:r>
              <w:t>-</w:t>
            </w:r>
          </w:p>
        </w:tc>
        <w:tc>
          <w:tcPr>
            <w:tcW w:w="1860" w:type="dxa"/>
          </w:tcPr>
          <w:p w14:paraId="2BC799F3" w14:textId="77777777" w:rsidR="00351567" w:rsidRDefault="00000000">
            <w:pPr>
              <w:pStyle w:val="TableParagraph"/>
              <w:ind w:left="110"/>
              <w:rPr>
                <w:sz w:val="20"/>
              </w:rPr>
            </w:pPr>
            <w:r>
              <w:t>Simple</w:t>
            </w:r>
          </w:p>
        </w:tc>
      </w:tr>
      <w:tr w:rsidR="00351567" w14:paraId="5188FD75" w14:textId="77777777">
        <w:trPr>
          <w:trHeight w:val="290"/>
        </w:trPr>
        <w:tc>
          <w:tcPr>
            <w:tcW w:w="1860" w:type="dxa"/>
          </w:tcPr>
          <w:p w14:paraId="2A4EA407" w14:textId="77777777" w:rsidR="00351567" w:rsidRDefault="00351567">
            <w:pPr>
              <w:pStyle w:val="TableParagraph"/>
              <w:rPr>
                <w:sz w:val="20"/>
              </w:rPr>
            </w:pPr>
          </w:p>
        </w:tc>
        <w:tc>
          <w:tcPr>
            <w:tcW w:w="2273" w:type="dxa"/>
          </w:tcPr>
          <w:p w14:paraId="25F76EA8" w14:textId="77777777" w:rsidR="00351567" w:rsidRDefault="00351567">
            <w:pPr>
              <w:pStyle w:val="TableParagraph"/>
              <w:ind w:left="113"/>
              <w:rPr>
                <w:sz w:val="20"/>
              </w:rPr>
            </w:pPr>
          </w:p>
        </w:tc>
        <w:tc>
          <w:tcPr>
            <w:tcW w:w="1651" w:type="dxa"/>
          </w:tcPr>
          <w:p w14:paraId="205CF784" w14:textId="77777777" w:rsidR="00351567" w:rsidRDefault="00351567">
            <w:pPr>
              <w:pStyle w:val="TableParagraph"/>
              <w:ind w:left="111"/>
              <w:rPr>
                <w:sz w:val="20"/>
              </w:rPr>
            </w:pPr>
          </w:p>
        </w:tc>
        <w:tc>
          <w:tcPr>
            <w:tcW w:w="1860" w:type="dxa"/>
          </w:tcPr>
          <w:p w14:paraId="299041EF" w14:textId="77777777" w:rsidR="00351567" w:rsidRDefault="00351567">
            <w:pPr>
              <w:pStyle w:val="TableParagraph"/>
              <w:ind w:left="15"/>
              <w:jc w:val="center"/>
              <w:rPr>
                <w:sz w:val="20"/>
              </w:rPr>
            </w:pPr>
          </w:p>
        </w:tc>
        <w:tc>
          <w:tcPr>
            <w:tcW w:w="1860" w:type="dxa"/>
          </w:tcPr>
          <w:p w14:paraId="1E3E27C9" w14:textId="77777777" w:rsidR="00351567" w:rsidRDefault="00351567">
            <w:pPr>
              <w:pStyle w:val="TableParagraph"/>
              <w:ind w:left="110"/>
              <w:rPr>
                <w:sz w:val="20"/>
              </w:rPr>
            </w:pPr>
          </w:p>
        </w:tc>
      </w:tr>
      <w:tr w:rsidR="00351567" w14:paraId="164B2DF7" w14:textId="77777777">
        <w:trPr>
          <w:trHeight w:val="290"/>
        </w:trPr>
        <w:tc>
          <w:tcPr>
            <w:tcW w:w="1860" w:type="dxa"/>
          </w:tcPr>
          <w:p w14:paraId="0F7052E0" w14:textId="77777777" w:rsidR="00351567" w:rsidRDefault="00351567">
            <w:pPr>
              <w:pStyle w:val="TableParagraph"/>
              <w:rPr>
                <w:sz w:val="20"/>
              </w:rPr>
            </w:pPr>
          </w:p>
        </w:tc>
        <w:tc>
          <w:tcPr>
            <w:tcW w:w="2273" w:type="dxa"/>
          </w:tcPr>
          <w:p w14:paraId="6328239B" w14:textId="77777777" w:rsidR="00351567" w:rsidRDefault="00351567">
            <w:pPr>
              <w:pStyle w:val="TableParagraph"/>
              <w:ind w:left="113"/>
              <w:rPr>
                <w:sz w:val="20"/>
              </w:rPr>
            </w:pPr>
          </w:p>
        </w:tc>
        <w:tc>
          <w:tcPr>
            <w:tcW w:w="1651" w:type="dxa"/>
          </w:tcPr>
          <w:p w14:paraId="15EACF0C" w14:textId="77777777" w:rsidR="00351567" w:rsidRDefault="00351567">
            <w:pPr>
              <w:pStyle w:val="TableParagraph"/>
              <w:ind w:left="111"/>
              <w:rPr>
                <w:sz w:val="20"/>
              </w:rPr>
            </w:pPr>
          </w:p>
        </w:tc>
        <w:tc>
          <w:tcPr>
            <w:tcW w:w="1860" w:type="dxa"/>
          </w:tcPr>
          <w:p w14:paraId="6C15BBC0" w14:textId="77777777" w:rsidR="00351567" w:rsidRDefault="00351567">
            <w:pPr>
              <w:pStyle w:val="TableParagraph"/>
              <w:ind w:left="15"/>
              <w:jc w:val="center"/>
              <w:rPr>
                <w:sz w:val="20"/>
              </w:rPr>
            </w:pPr>
          </w:p>
        </w:tc>
        <w:tc>
          <w:tcPr>
            <w:tcW w:w="1860" w:type="dxa"/>
          </w:tcPr>
          <w:p w14:paraId="18D09E07" w14:textId="77777777" w:rsidR="00351567" w:rsidRDefault="00351567">
            <w:pPr>
              <w:pStyle w:val="TableParagraph"/>
              <w:ind w:left="110"/>
              <w:rPr>
                <w:sz w:val="20"/>
              </w:rPr>
            </w:pPr>
          </w:p>
        </w:tc>
      </w:tr>
      <w:tr w:rsidR="00351567" w14:paraId="77CE12C1" w14:textId="77777777">
        <w:trPr>
          <w:trHeight w:val="290"/>
        </w:trPr>
        <w:tc>
          <w:tcPr>
            <w:tcW w:w="1860" w:type="dxa"/>
          </w:tcPr>
          <w:p w14:paraId="5D2F11C7" w14:textId="77777777" w:rsidR="00351567" w:rsidRDefault="00351567">
            <w:pPr>
              <w:pStyle w:val="TableParagraph"/>
              <w:rPr>
                <w:sz w:val="20"/>
              </w:rPr>
            </w:pPr>
          </w:p>
        </w:tc>
        <w:tc>
          <w:tcPr>
            <w:tcW w:w="2273" w:type="dxa"/>
          </w:tcPr>
          <w:p w14:paraId="71C9F035" w14:textId="77777777" w:rsidR="00351567" w:rsidRDefault="00351567">
            <w:pPr>
              <w:pStyle w:val="TableParagraph"/>
              <w:ind w:left="113"/>
              <w:rPr>
                <w:sz w:val="20"/>
              </w:rPr>
            </w:pPr>
          </w:p>
        </w:tc>
        <w:tc>
          <w:tcPr>
            <w:tcW w:w="1651" w:type="dxa"/>
          </w:tcPr>
          <w:p w14:paraId="6B111730" w14:textId="77777777" w:rsidR="00351567" w:rsidRDefault="00351567">
            <w:pPr>
              <w:pStyle w:val="TableParagraph"/>
              <w:rPr>
                <w:sz w:val="20"/>
              </w:rPr>
            </w:pPr>
          </w:p>
        </w:tc>
        <w:tc>
          <w:tcPr>
            <w:tcW w:w="1860" w:type="dxa"/>
          </w:tcPr>
          <w:p w14:paraId="09B3890C" w14:textId="77777777" w:rsidR="00351567" w:rsidRDefault="00351567">
            <w:pPr>
              <w:pStyle w:val="TableParagraph"/>
              <w:ind w:left="18"/>
              <w:jc w:val="center"/>
              <w:rPr>
                <w:sz w:val="20"/>
              </w:rPr>
            </w:pPr>
          </w:p>
        </w:tc>
        <w:tc>
          <w:tcPr>
            <w:tcW w:w="1860" w:type="dxa"/>
          </w:tcPr>
          <w:p w14:paraId="479D4788" w14:textId="77777777" w:rsidR="00351567" w:rsidRDefault="00351567">
            <w:pPr>
              <w:pStyle w:val="TableParagraph"/>
              <w:ind w:left="111"/>
              <w:rPr>
                <w:sz w:val="20"/>
              </w:rPr>
            </w:pPr>
          </w:p>
        </w:tc>
      </w:tr>
      <w:tr w:rsidR="00351567" w14:paraId="07EA0591" w14:textId="77777777">
        <w:trPr>
          <w:trHeight w:val="290"/>
        </w:trPr>
        <w:tc>
          <w:tcPr>
            <w:tcW w:w="1860" w:type="dxa"/>
          </w:tcPr>
          <w:p w14:paraId="37B27AF6" w14:textId="77777777" w:rsidR="00351567" w:rsidRDefault="00351567">
            <w:pPr>
              <w:pStyle w:val="TableParagraph"/>
              <w:rPr>
                <w:sz w:val="20"/>
              </w:rPr>
            </w:pPr>
          </w:p>
        </w:tc>
        <w:tc>
          <w:tcPr>
            <w:tcW w:w="2273" w:type="dxa"/>
          </w:tcPr>
          <w:p w14:paraId="55240B27" w14:textId="77777777" w:rsidR="00351567" w:rsidRDefault="00351567">
            <w:pPr>
              <w:pStyle w:val="TableParagraph"/>
              <w:ind w:left="113"/>
              <w:rPr>
                <w:sz w:val="20"/>
              </w:rPr>
            </w:pPr>
          </w:p>
        </w:tc>
        <w:tc>
          <w:tcPr>
            <w:tcW w:w="1651" w:type="dxa"/>
          </w:tcPr>
          <w:p w14:paraId="62CCC490" w14:textId="77777777" w:rsidR="00351567" w:rsidRDefault="00351567">
            <w:pPr>
              <w:pStyle w:val="TableParagraph"/>
              <w:ind w:left="110"/>
              <w:rPr>
                <w:sz w:val="20"/>
              </w:rPr>
            </w:pPr>
          </w:p>
        </w:tc>
        <w:tc>
          <w:tcPr>
            <w:tcW w:w="1860" w:type="dxa"/>
          </w:tcPr>
          <w:p w14:paraId="649DA9A4" w14:textId="77777777" w:rsidR="00351567" w:rsidRDefault="00351567">
            <w:pPr>
              <w:pStyle w:val="TableParagraph"/>
              <w:ind w:left="17"/>
              <w:jc w:val="center"/>
              <w:rPr>
                <w:sz w:val="20"/>
              </w:rPr>
            </w:pPr>
          </w:p>
        </w:tc>
        <w:tc>
          <w:tcPr>
            <w:tcW w:w="1860" w:type="dxa"/>
          </w:tcPr>
          <w:p w14:paraId="0F81F6E9" w14:textId="77777777" w:rsidR="00351567" w:rsidRDefault="00351567">
            <w:pPr>
              <w:pStyle w:val="TableParagraph"/>
              <w:ind w:left="111"/>
              <w:rPr>
                <w:sz w:val="20"/>
              </w:rPr>
            </w:pPr>
          </w:p>
        </w:tc>
      </w:tr>
      <w:tr w:rsidR="00351567" w14:paraId="52D76ABC" w14:textId="77777777">
        <w:trPr>
          <w:trHeight w:val="290"/>
        </w:trPr>
        <w:tc>
          <w:tcPr>
            <w:tcW w:w="1860" w:type="dxa"/>
          </w:tcPr>
          <w:p w14:paraId="37E432A4" w14:textId="77777777" w:rsidR="00351567" w:rsidRDefault="00351567">
            <w:pPr>
              <w:pStyle w:val="TableParagraph"/>
              <w:rPr>
                <w:sz w:val="20"/>
              </w:rPr>
            </w:pPr>
          </w:p>
        </w:tc>
        <w:tc>
          <w:tcPr>
            <w:tcW w:w="2273" w:type="dxa"/>
          </w:tcPr>
          <w:p w14:paraId="48778270" w14:textId="77777777" w:rsidR="00351567" w:rsidRDefault="00351567">
            <w:pPr>
              <w:pStyle w:val="TableParagraph"/>
              <w:ind w:left="113"/>
              <w:rPr>
                <w:sz w:val="20"/>
              </w:rPr>
            </w:pPr>
          </w:p>
        </w:tc>
        <w:tc>
          <w:tcPr>
            <w:tcW w:w="1651" w:type="dxa"/>
          </w:tcPr>
          <w:p w14:paraId="2BD3D9C1" w14:textId="77777777" w:rsidR="00351567" w:rsidRDefault="00351567">
            <w:pPr>
              <w:pStyle w:val="TableParagraph"/>
              <w:ind w:left="111"/>
              <w:rPr>
                <w:sz w:val="20"/>
              </w:rPr>
            </w:pPr>
          </w:p>
        </w:tc>
        <w:tc>
          <w:tcPr>
            <w:tcW w:w="1860" w:type="dxa"/>
          </w:tcPr>
          <w:p w14:paraId="79559D7F" w14:textId="77777777" w:rsidR="00351567" w:rsidRDefault="00351567">
            <w:pPr>
              <w:pStyle w:val="TableParagraph"/>
              <w:ind w:left="15"/>
              <w:jc w:val="center"/>
              <w:rPr>
                <w:sz w:val="20"/>
              </w:rPr>
            </w:pPr>
          </w:p>
        </w:tc>
        <w:tc>
          <w:tcPr>
            <w:tcW w:w="1860" w:type="dxa"/>
          </w:tcPr>
          <w:p w14:paraId="64880FEA" w14:textId="77777777" w:rsidR="00351567" w:rsidRDefault="00351567">
            <w:pPr>
              <w:pStyle w:val="TableParagraph"/>
              <w:ind w:left="110"/>
              <w:rPr>
                <w:sz w:val="20"/>
              </w:rPr>
            </w:pPr>
          </w:p>
        </w:tc>
      </w:tr>
      <w:tr w:rsidR="00351567" w14:paraId="1ECC7CE0" w14:textId="77777777">
        <w:trPr>
          <w:trHeight w:val="290"/>
        </w:trPr>
        <w:tc>
          <w:tcPr>
            <w:tcW w:w="1860" w:type="dxa"/>
          </w:tcPr>
          <w:p w14:paraId="2D268943" w14:textId="77777777" w:rsidR="00351567" w:rsidRDefault="00351567">
            <w:pPr>
              <w:pStyle w:val="TableParagraph"/>
              <w:rPr>
                <w:sz w:val="20"/>
              </w:rPr>
            </w:pPr>
          </w:p>
        </w:tc>
        <w:tc>
          <w:tcPr>
            <w:tcW w:w="2273" w:type="dxa"/>
          </w:tcPr>
          <w:p w14:paraId="3A6C9673" w14:textId="77777777" w:rsidR="00351567" w:rsidRDefault="00351567">
            <w:pPr>
              <w:pStyle w:val="TableParagraph"/>
              <w:ind w:left="113"/>
              <w:rPr>
                <w:sz w:val="20"/>
              </w:rPr>
            </w:pPr>
          </w:p>
        </w:tc>
        <w:tc>
          <w:tcPr>
            <w:tcW w:w="1651" w:type="dxa"/>
          </w:tcPr>
          <w:p w14:paraId="72D47BB6" w14:textId="77777777" w:rsidR="00351567" w:rsidRDefault="00351567">
            <w:pPr>
              <w:pStyle w:val="TableParagraph"/>
              <w:ind w:left="111"/>
              <w:rPr>
                <w:sz w:val="20"/>
              </w:rPr>
            </w:pPr>
          </w:p>
        </w:tc>
        <w:tc>
          <w:tcPr>
            <w:tcW w:w="1860" w:type="dxa"/>
          </w:tcPr>
          <w:p w14:paraId="5C9AEF53" w14:textId="77777777" w:rsidR="00351567" w:rsidRDefault="00351567">
            <w:pPr>
              <w:pStyle w:val="TableParagraph"/>
              <w:ind w:left="16"/>
              <w:jc w:val="center"/>
              <w:rPr>
                <w:sz w:val="20"/>
              </w:rPr>
            </w:pPr>
          </w:p>
        </w:tc>
        <w:tc>
          <w:tcPr>
            <w:tcW w:w="1860" w:type="dxa"/>
          </w:tcPr>
          <w:p w14:paraId="3EDC26E2" w14:textId="77777777" w:rsidR="00351567" w:rsidRDefault="00351567">
            <w:pPr>
              <w:pStyle w:val="TableParagraph"/>
              <w:ind w:left="110"/>
              <w:rPr>
                <w:sz w:val="20"/>
              </w:rPr>
            </w:pPr>
          </w:p>
        </w:tc>
      </w:tr>
      <w:tr w:rsidR="00351567" w14:paraId="50061A17" w14:textId="77777777">
        <w:trPr>
          <w:trHeight w:val="290"/>
        </w:trPr>
        <w:tc>
          <w:tcPr>
            <w:tcW w:w="1860" w:type="dxa"/>
          </w:tcPr>
          <w:p w14:paraId="25DF6FDF" w14:textId="77777777" w:rsidR="00351567" w:rsidRDefault="00351567">
            <w:pPr>
              <w:pStyle w:val="TableParagraph"/>
              <w:rPr>
                <w:sz w:val="20"/>
              </w:rPr>
            </w:pPr>
          </w:p>
        </w:tc>
        <w:tc>
          <w:tcPr>
            <w:tcW w:w="2273" w:type="dxa"/>
          </w:tcPr>
          <w:p w14:paraId="07D39754" w14:textId="77777777" w:rsidR="00351567" w:rsidRDefault="00351567">
            <w:pPr>
              <w:pStyle w:val="TableParagraph"/>
              <w:ind w:left="113"/>
              <w:rPr>
                <w:sz w:val="20"/>
              </w:rPr>
            </w:pPr>
          </w:p>
        </w:tc>
        <w:tc>
          <w:tcPr>
            <w:tcW w:w="1651" w:type="dxa"/>
          </w:tcPr>
          <w:p w14:paraId="5B6138C5" w14:textId="77777777" w:rsidR="00351567" w:rsidRDefault="00351567">
            <w:pPr>
              <w:pStyle w:val="TableParagraph"/>
              <w:ind w:left="111"/>
              <w:rPr>
                <w:sz w:val="20"/>
              </w:rPr>
            </w:pPr>
          </w:p>
        </w:tc>
        <w:tc>
          <w:tcPr>
            <w:tcW w:w="1860" w:type="dxa"/>
          </w:tcPr>
          <w:p w14:paraId="3BCBD3CE" w14:textId="77777777" w:rsidR="00351567" w:rsidRDefault="00351567">
            <w:pPr>
              <w:pStyle w:val="TableParagraph"/>
              <w:ind w:left="16"/>
              <w:jc w:val="center"/>
              <w:rPr>
                <w:sz w:val="20"/>
              </w:rPr>
            </w:pPr>
          </w:p>
        </w:tc>
        <w:tc>
          <w:tcPr>
            <w:tcW w:w="1860" w:type="dxa"/>
          </w:tcPr>
          <w:p w14:paraId="15895171" w14:textId="77777777" w:rsidR="00351567" w:rsidRDefault="00351567">
            <w:pPr>
              <w:pStyle w:val="TableParagraph"/>
              <w:ind w:left="111"/>
              <w:rPr>
                <w:sz w:val="20"/>
              </w:rPr>
            </w:pPr>
          </w:p>
        </w:tc>
      </w:tr>
      <w:tr w:rsidR="00351567" w14:paraId="58991235" w14:textId="77777777">
        <w:trPr>
          <w:trHeight w:val="290"/>
        </w:trPr>
        <w:tc>
          <w:tcPr>
            <w:tcW w:w="1860" w:type="dxa"/>
          </w:tcPr>
          <w:p w14:paraId="1523CD7C" w14:textId="77777777" w:rsidR="00351567" w:rsidRDefault="00351567">
            <w:pPr>
              <w:pStyle w:val="TableParagraph"/>
              <w:rPr>
                <w:sz w:val="20"/>
              </w:rPr>
            </w:pPr>
          </w:p>
        </w:tc>
        <w:tc>
          <w:tcPr>
            <w:tcW w:w="2273" w:type="dxa"/>
          </w:tcPr>
          <w:p w14:paraId="198EBB75" w14:textId="77777777" w:rsidR="00351567" w:rsidRDefault="00351567">
            <w:pPr>
              <w:pStyle w:val="TableParagraph"/>
              <w:ind w:left="113"/>
              <w:rPr>
                <w:sz w:val="20"/>
              </w:rPr>
            </w:pPr>
          </w:p>
        </w:tc>
        <w:tc>
          <w:tcPr>
            <w:tcW w:w="1651" w:type="dxa"/>
          </w:tcPr>
          <w:p w14:paraId="13BA2DD4" w14:textId="77777777" w:rsidR="00351567" w:rsidRDefault="00351567">
            <w:pPr>
              <w:pStyle w:val="TableParagraph"/>
              <w:ind w:left="111"/>
              <w:rPr>
                <w:sz w:val="20"/>
              </w:rPr>
            </w:pPr>
          </w:p>
        </w:tc>
        <w:tc>
          <w:tcPr>
            <w:tcW w:w="1860" w:type="dxa"/>
          </w:tcPr>
          <w:p w14:paraId="687CEBF0" w14:textId="77777777" w:rsidR="00351567" w:rsidRDefault="00351567">
            <w:pPr>
              <w:pStyle w:val="TableParagraph"/>
              <w:ind w:left="18"/>
              <w:jc w:val="center"/>
              <w:rPr>
                <w:sz w:val="20"/>
              </w:rPr>
            </w:pPr>
          </w:p>
        </w:tc>
        <w:tc>
          <w:tcPr>
            <w:tcW w:w="1860" w:type="dxa"/>
          </w:tcPr>
          <w:p w14:paraId="1B7452CC" w14:textId="77777777" w:rsidR="00351567" w:rsidRDefault="00351567">
            <w:pPr>
              <w:pStyle w:val="TableParagraph"/>
              <w:rPr>
                <w:sz w:val="20"/>
              </w:rPr>
            </w:pPr>
          </w:p>
        </w:tc>
      </w:tr>
    </w:tbl>
    <w:p w14:paraId="035C5AA4" w14:textId="77777777" w:rsidR="00351567" w:rsidRDefault="00351567">
      <w:pPr>
        <w:pStyle w:val="TableParagraph"/>
        <w:rPr>
          <w:sz w:val="20"/>
        </w:rPr>
        <w:sectPr w:rsidR="00351567">
          <w:type w:val="continuous"/>
          <w:pgSz w:w="12240" w:h="15840"/>
          <w:pgMar w:top="960" w:right="720" w:bottom="980" w:left="720" w:header="0" w:footer="758" w:gutter="0"/>
          <w:cols w:space="720"/>
        </w:sectPr>
      </w:pPr>
    </w:p>
    <w:p w14:paraId="090E01D3" w14:textId="77777777" w:rsidR="00351567" w:rsidRPr="00BA2C01" w:rsidRDefault="00000000">
      <w:pPr>
        <w:pStyle w:val="Heading4"/>
        <w:numPr>
          <w:ilvl w:val="1"/>
          <w:numId w:val="3"/>
        </w:numPr>
        <w:tabs>
          <w:tab w:val="left" w:pos="387"/>
        </w:tabs>
        <w:spacing w:before="75"/>
        <w:ind w:left="387" w:hanging="387"/>
        <w:rPr>
          <w:sz w:val="28"/>
          <w:szCs w:val="28"/>
        </w:rPr>
      </w:pPr>
      <w:r w:rsidRPr="00BA2C01">
        <w:rPr>
          <w:sz w:val="28"/>
          <w:szCs w:val="28"/>
        </w:rPr>
        <w:lastRenderedPageBreak/>
        <w:t>ER</w:t>
      </w:r>
      <w:r w:rsidRPr="00BA2C01">
        <w:rPr>
          <w:spacing w:val="-13"/>
          <w:sz w:val="28"/>
          <w:szCs w:val="28"/>
        </w:rPr>
        <w:t xml:space="preserve"> </w:t>
      </w:r>
      <w:r w:rsidRPr="00BA2C01">
        <w:rPr>
          <w:spacing w:val="-2"/>
          <w:sz w:val="28"/>
          <w:szCs w:val="28"/>
        </w:rPr>
        <w:t>Diagram</w:t>
      </w:r>
    </w:p>
    <w:p w14:paraId="7968B0A0" w14:textId="6FEEBC76" w:rsidR="00351567" w:rsidRDefault="004E134F">
      <w:pPr>
        <w:pStyle w:val="BodyText"/>
        <w:spacing w:before="3"/>
        <w:rPr>
          <w:b/>
          <w:sz w:val="12"/>
        </w:rPr>
      </w:pPr>
      <w:r>
        <w:rPr>
          <w:b/>
          <w:noProof/>
          <w:sz w:val="12"/>
        </w:rPr>
        <w:drawing>
          <wp:inline distT="0" distB="0" distL="0" distR="0" wp14:anchorId="34C0E93D" wp14:editId="4CDCA428">
            <wp:extent cx="6858000" cy="4572000"/>
            <wp:effectExtent l="0" t="0" r="0" b="0"/>
            <wp:docPr id="10363425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2583" name="Picture 1036342583"/>
                    <pic:cNvPicPr/>
                  </pic:nvPicPr>
                  <pic:blipFill>
                    <a:blip r:embed="rId13">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404CD413" w14:textId="77777777" w:rsidR="00351567" w:rsidRDefault="00351567">
      <w:pPr>
        <w:pStyle w:val="BodyText"/>
        <w:rPr>
          <w:b/>
          <w:sz w:val="12"/>
        </w:rPr>
        <w:sectPr w:rsidR="00351567">
          <w:pgSz w:w="12240" w:h="15840"/>
          <w:pgMar w:top="920" w:right="720" w:bottom="980" w:left="720" w:header="0" w:footer="758" w:gutter="0"/>
          <w:cols w:space="720"/>
        </w:sectPr>
      </w:pPr>
    </w:p>
    <w:p w14:paraId="5E70B0BF" w14:textId="77777777" w:rsidR="00351567" w:rsidRPr="00BA2C01" w:rsidRDefault="00000000">
      <w:pPr>
        <w:pStyle w:val="Heading4"/>
        <w:numPr>
          <w:ilvl w:val="1"/>
          <w:numId w:val="3"/>
        </w:numPr>
        <w:tabs>
          <w:tab w:val="left" w:pos="387"/>
        </w:tabs>
        <w:spacing w:before="78"/>
        <w:ind w:left="387" w:hanging="387"/>
        <w:rPr>
          <w:sz w:val="28"/>
          <w:szCs w:val="28"/>
        </w:rPr>
      </w:pPr>
      <w:r w:rsidRPr="00BA2C01">
        <w:rPr>
          <w:spacing w:val="-2"/>
          <w:sz w:val="28"/>
          <w:szCs w:val="28"/>
        </w:rPr>
        <w:lastRenderedPageBreak/>
        <w:t>Relationships</w:t>
      </w:r>
      <w:r w:rsidRPr="00BA2C01">
        <w:rPr>
          <w:spacing w:val="-7"/>
          <w:sz w:val="28"/>
          <w:szCs w:val="28"/>
        </w:rPr>
        <w:t xml:space="preserve"> </w:t>
      </w:r>
      <w:r w:rsidRPr="00BA2C01">
        <w:rPr>
          <w:spacing w:val="-2"/>
          <w:sz w:val="28"/>
          <w:szCs w:val="28"/>
        </w:rPr>
        <w:t>&amp;</w:t>
      </w:r>
      <w:r w:rsidRPr="00BA2C01">
        <w:rPr>
          <w:spacing w:val="-4"/>
          <w:sz w:val="28"/>
          <w:szCs w:val="28"/>
        </w:rPr>
        <w:t xml:space="preserve"> </w:t>
      </w:r>
      <w:r w:rsidRPr="00BA2C01">
        <w:rPr>
          <w:spacing w:val="-2"/>
          <w:sz w:val="28"/>
          <w:szCs w:val="28"/>
        </w:rPr>
        <w:t>Cardinality</w:t>
      </w:r>
    </w:p>
    <w:p w14:paraId="2439730B" w14:textId="77777777" w:rsidR="00351567" w:rsidRDefault="00351567">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25"/>
        <w:gridCol w:w="2631"/>
        <w:gridCol w:w="2225"/>
        <w:gridCol w:w="2429"/>
      </w:tblGrid>
      <w:tr w:rsidR="00351567" w14:paraId="5B893471" w14:textId="77777777">
        <w:trPr>
          <w:trHeight w:val="520"/>
        </w:trPr>
        <w:tc>
          <w:tcPr>
            <w:tcW w:w="2225" w:type="dxa"/>
            <w:shd w:val="clear" w:color="auto" w:fill="D8E1F2"/>
          </w:tcPr>
          <w:p w14:paraId="4AFF36CD" w14:textId="77777777" w:rsidR="00351567" w:rsidRDefault="00000000">
            <w:pPr>
              <w:pStyle w:val="TableParagraph"/>
              <w:ind w:left="21"/>
              <w:jc w:val="center"/>
              <w:rPr>
                <w:b/>
                <w:sz w:val="20"/>
              </w:rPr>
            </w:pPr>
            <w:r>
              <w:t>Entity 1</w:t>
            </w:r>
          </w:p>
        </w:tc>
        <w:tc>
          <w:tcPr>
            <w:tcW w:w="2631" w:type="dxa"/>
            <w:shd w:val="clear" w:color="auto" w:fill="D8E1F2"/>
          </w:tcPr>
          <w:p w14:paraId="3BE62D17" w14:textId="77777777" w:rsidR="00351567" w:rsidRDefault="00000000">
            <w:pPr>
              <w:pStyle w:val="TableParagraph"/>
              <w:ind w:left="779"/>
              <w:rPr>
                <w:b/>
                <w:sz w:val="20"/>
              </w:rPr>
            </w:pPr>
            <w:r>
              <w:t>Relationship</w:t>
            </w:r>
          </w:p>
        </w:tc>
        <w:tc>
          <w:tcPr>
            <w:tcW w:w="2225" w:type="dxa"/>
            <w:shd w:val="clear" w:color="auto" w:fill="D8E1F2"/>
          </w:tcPr>
          <w:p w14:paraId="085CA44D" w14:textId="77777777" w:rsidR="00351567" w:rsidRDefault="00000000">
            <w:pPr>
              <w:pStyle w:val="TableParagraph"/>
              <w:ind w:left="21" w:right="2"/>
              <w:jc w:val="center"/>
              <w:rPr>
                <w:b/>
                <w:sz w:val="20"/>
              </w:rPr>
            </w:pPr>
            <w:r>
              <w:t>Entity 2</w:t>
            </w:r>
          </w:p>
        </w:tc>
        <w:tc>
          <w:tcPr>
            <w:tcW w:w="2429" w:type="dxa"/>
            <w:shd w:val="clear" w:color="auto" w:fill="D8E1F2"/>
          </w:tcPr>
          <w:p w14:paraId="6517C263" w14:textId="77777777" w:rsidR="00351567" w:rsidRDefault="00000000">
            <w:pPr>
              <w:pStyle w:val="TableParagraph"/>
              <w:spacing w:line="242" w:lineRule="auto"/>
              <w:ind w:left="980" w:right="270" w:hanging="740"/>
              <w:rPr>
                <w:b/>
                <w:sz w:val="20"/>
              </w:rPr>
            </w:pPr>
            <w:r>
              <w:t xml:space="preserve">Cardinality (1:1 / </w:t>
            </w:r>
            <w:proofErr w:type="gramStart"/>
            <w:r>
              <w:t>1:N</w:t>
            </w:r>
            <w:proofErr w:type="gramEnd"/>
            <w:r>
              <w:t xml:space="preserve"> / </w:t>
            </w:r>
            <w:proofErr w:type="gramStart"/>
            <w:r>
              <w:t>M:N</w:t>
            </w:r>
            <w:proofErr w:type="gramEnd"/>
            <w:r>
              <w:t>)</w:t>
            </w:r>
          </w:p>
        </w:tc>
      </w:tr>
      <w:tr w:rsidR="00351567" w14:paraId="36C80D6E" w14:textId="77777777">
        <w:trPr>
          <w:trHeight w:val="290"/>
        </w:trPr>
        <w:tc>
          <w:tcPr>
            <w:tcW w:w="2225" w:type="dxa"/>
          </w:tcPr>
          <w:p w14:paraId="39ADC325" w14:textId="77777777" w:rsidR="00351567" w:rsidRDefault="00000000">
            <w:pPr>
              <w:pStyle w:val="TableParagraph"/>
              <w:rPr>
                <w:sz w:val="20"/>
              </w:rPr>
            </w:pPr>
            <w:r>
              <w:t>Client</w:t>
            </w:r>
          </w:p>
        </w:tc>
        <w:tc>
          <w:tcPr>
            <w:tcW w:w="2631" w:type="dxa"/>
          </w:tcPr>
          <w:p w14:paraId="5A243217" w14:textId="77777777" w:rsidR="00351567" w:rsidRDefault="00000000">
            <w:pPr>
              <w:pStyle w:val="TableParagraph"/>
              <w:ind w:left="111"/>
              <w:rPr>
                <w:sz w:val="20"/>
              </w:rPr>
            </w:pPr>
            <w:r>
              <w:t>requests</w:t>
            </w:r>
          </w:p>
        </w:tc>
        <w:tc>
          <w:tcPr>
            <w:tcW w:w="2225" w:type="dxa"/>
          </w:tcPr>
          <w:p w14:paraId="39A2796B" w14:textId="77777777" w:rsidR="00351567" w:rsidRDefault="00000000">
            <w:pPr>
              <w:pStyle w:val="TableParagraph"/>
              <w:ind w:left="109"/>
              <w:rPr>
                <w:sz w:val="20"/>
              </w:rPr>
            </w:pPr>
            <w:r>
              <w:t>Project</w:t>
            </w:r>
          </w:p>
        </w:tc>
        <w:tc>
          <w:tcPr>
            <w:tcW w:w="2429" w:type="dxa"/>
          </w:tcPr>
          <w:p w14:paraId="2918C847" w14:textId="77777777" w:rsidR="00351567" w:rsidRDefault="00000000">
            <w:pPr>
              <w:pStyle w:val="TableParagraph"/>
              <w:ind w:left="106"/>
              <w:rPr>
                <w:sz w:val="20"/>
              </w:rPr>
            </w:pPr>
            <w:proofErr w:type="gramStart"/>
            <w:r>
              <w:t>1:N</w:t>
            </w:r>
            <w:proofErr w:type="gramEnd"/>
          </w:p>
        </w:tc>
      </w:tr>
      <w:tr w:rsidR="00351567" w14:paraId="6D5F5933" w14:textId="77777777">
        <w:trPr>
          <w:trHeight w:val="290"/>
        </w:trPr>
        <w:tc>
          <w:tcPr>
            <w:tcW w:w="2225" w:type="dxa"/>
          </w:tcPr>
          <w:p w14:paraId="33B8134C" w14:textId="77777777" w:rsidR="00351567" w:rsidRDefault="00000000">
            <w:pPr>
              <w:pStyle w:val="TableParagraph"/>
              <w:rPr>
                <w:sz w:val="20"/>
              </w:rPr>
            </w:pPr>
            <w:r>
              <w:t>Employee</w:t>
            </w:r>
          </w:p>
        </w:tc>
        <w:tc>
          <w:tcPr>
            <w:tcW w:w="2631" w:type="dxa"/>
          </w:tcPr>
          <w:p w14:paraId="37C91863" w14:textId="77777777" w:rsidR="00351567" w:rsidRDefault="00000000">
            <w:pPr>
              <w:pStyle w:val="TableParagraph"/>
              <w:ind w:left="111"/>
              <w:rPr>
                <w:sz w:val="20"/>
              </w:rPr>
            </w:pPr>
            <w:r>
              <w:t>manages</w:t>
            </w:r>
          </w:p>
        </w:tc>
        <w:tc>
          <w:tcPr>
            <w:tcW w:w="2225" w:type="dxa"/>
          </w:tcPr>
          <w:p w14:paraId="38B95645" w14:textId="77777777" w:rsidR="00351567" w:rsidRDefault="00000000">
            <w:pPr>
              <w:pStyle w:val="TableParagraph"/>
              <w:ind w:left="111"/>
              <w:rPr>
                <w:sz w:val="20"/>
              </w:rPr>
            </w:pPr>
            <w:r>
              <w:t>Project</w:t>
            </w:r>
          </w:p>
        </w:tc>
        <w:tc>
          <w:tcPr>
            <w:tcW w:w="2429" w:type="dxa"/>
          </w:tcPr>
          <w:p w14:paraId="392F79C5" w14:textId="77777777" w:rsidR="00351567" w:rsidRDefault="00000000">
            <w:pPr>
              <w:pStyle w:val="TableParagraph"/>
              <w:ind w:left="107"/>
              <w:rPr>
                <w:sz w:val="20"/>
              </w:rPr>
            </w:pPr>
            <w:proofErr w:type="gramStart"/>
            <w:r>
              <w:t>1:N</w:t>
            </w:r>
            <w:proofErr w:type="gramEnd"/>
          </w:p>
        </w:tc>
      </w:tr>
      <w:tr w:rsidR="00351567" w14:paraId="75B93D97" w14:textId="77777777">
        <w:trPr>
          <w:trHeight w:val="287"/>
        </w:trPr>
        <w:tc>
          <w:tcPr>
            <w:tcW w:w="2225" w:type="dxa"/>
          </w:tcPr>
          <w:p w14:paraId="7DEDE32C" w14:textId="77777777" w:rsidR="00351567" w:rsidRDefault="00000000">
            <w:pPr>
              <w:pStyle w:val="TableParagraph"/>
              <w:rPr>
                <w:sz w:val="20"/>
              </w:rPr>
            </w:pPr>
            <w:r>
              <w:t>Project</w:t>
            </w:r>
          </w:p>
        </w:tc>
        <w:tc>
          <w:tcPr>
            <w:tcW w:w="2631" w:type="dxa"/>
          </w:tcPr>
          <w:p w14:paraId="2A3113AF" w14:textId="77777777" w:rsidR="00351567" w:rsidRDefault="00000000">
            <w:pPr>
              <w:pStyle w:val="TableParagraph"/>
              <w:ind w:left="111"/>
              <w:rPr>
                <w:sz w:val="20"/>
              </w:rPr>
            </w:pPr>
            <w:r>
              <w:t>contains</w:t>
            </w:r>
          </w:p>
        </w:tc>
        <w:tc>
          <w:tcPr>
            <w:tcW w:w="2225" w:type="dxa"/>
          </w:tcPr>
          <w:p w14:paraId="37CCEE6D" w14:textId="77777777" w:rsidR="00351567" w:rsidRDefault="00000000">
            <w:pPr>
              <w:pStyle w:val="TableParagraph"/>
              <w:ind w:left="109"/>
              <w:rPr>
                <w:sz w:val="20"/>
              </w:rPr>
            </w:pPr>
            <w:r>
              <w:t>Module</w:t>
            </w:r>
          </w:p>
        </w:tc>
        <w:tc>
          <w:tcPr>
            <w:tcW w:w="2429" w:type="dxa"/>
          </w:tcPr>
          <w:p w14:paraId="4BE39ADF" w14:textId="77777777" w:rsidR="00351567" w:rsidRDefault="00000000">
            <w:pPr>
              <w:pStyle w:val="TableParagraph"/>
              <w:ind w:left="107"/>
              <w:rPr>
                <w:sz w:val="20"/>
              </w:rPr>
            </w:pPr>
            <w:proofErr w:type="gramStart"/>
            <w:r>
              <w:t>1:N</w:t>
            </w:r>
            <w:proofErr w:type="gramEnd"/>
          </w:p>
        </w:tc>
      </w:tr>
      <w:tr w:rsidR="00351567" w14:paraId="74411A38" w14:textId="77777777">
        <w:trPr>
          <w:trHeight w:val="290"/>
        </w:trPr>
        <w:tc>
          <w:tcPr>
            <w:tcW w:w="2225" w:type="dxa"/>
          </w:tcPr>
          <w:p w14:paraId="5E7CCF3A" w14:textId="77777777" w:rsidR="00351567" w:rsidRDefault="00000000">
            <w:pPr>
              <w:pStyle w:val="TableParagraph"/>
              <w:rPr>
                <w:sz w:val="20"/>
              </w:rPr>
            </w:pPr>
            <w:r>
              <w:t>Module</w:t>
            </w:r>
          </w:p>
        </w:tc>
        <w:tc>
          <w:tcPr>
            <w:tcW w:w="2631" w:type="dxa"/>
          </w:tcPr>
          <w:p w14:paraId="7526CA32" w14:textId="77777777" w:rsidR="00351567" w:rsidRDefault="00000000">
            <w:pPr>
              <w:pStyle w:val="TableParagraph"/>
              <w:rPr>
                <w:sz w:val="20"/>
              </w:rPr>
            </w:pPr>
            <w:r>
              <w:t>contains</w:t>
            </w:r>
          </w:p>
        </w:tc>
        <w:tc>
          <w:tcPr>
            <w:tcW w:w="2225" w:type="dxa"/>
          </w:tcPr>
          <w:p w14:paraId="6C27D01B" w14:textId="77777777" w:rsidR="00351567" w:rsidRDefault="00000000">
            <w:pPr>
              <w:pStyle w:val="TableParagraph"/>
              <w:rPr>
                <w:sz w:val="20"/>
              </w:rPr>
            </w:pPr>
            <w:r>
              <w:t>Task</w:t>
            </w:r>
          </w:p>
        </w:tc>
        <w:tc>
          <w:tcPr>
            <w:tcW w:w="2429" w:type="dxa"/>
          </w:tcPr>
          <w:p w14:paraId="4E678409" w14:textId="77777777" w:rsidR="00351567" w:rsidRDefault="00000000">
            <w:pPr>
              <w:pStyle w:val="TableParagraph"/>
              <w:ind w:left="108"/>
              <w:rPr>
                <w:sz w:val="20"/>
              </w:rPr>
            </w:pPr>
            <w:proofErr w:type="gramStart"/>
            <w:r>
              <w:t>1:N</w:t>
            </w:r>
            <w:proofErr w:type="gramEnd"/>
          </w:p>
        </w:tc>
      </w:tr>
      <w:tr w:rsidR="00351567" w14:paraId="6B0932A3" w14:textId="77777777">
        <w:trPr>
          <w:trHeight w:val="290"/>
        </w:trPr>
        <w:tc>
          <w:tcPr>
            <w:tcW w:w="2225" w:type="dxa"/>
          </w:tcPr>
          <w:p w14:paraId="0097C518" w14:textId="77777777" w:rsidR="00351567" w:rsidRDefault="00000000">
            <w:pPr>
              <w:pStyle w:val="TableParagraph"/>
              <w:rPr>
                <w:sz w:val="20"/>
              </w:rPr>
            </w:pPr>
            <w:r>
              <w:t>Employee</w:t>
            </w:r>
          </w:p>
        </w:tc>
        <w:tc>
          <w:tcPr>
            <w:tcW w:w="2631" w:type="dxa"/>
          </w:tcPr>
          <w:p w14:paraId="5970C8D0" w14:textId="77777777" w:rsidR="00351567" w:rsidRDefault="00000000">
            <w:pPr>
              <w:pStyle w:val="TableParagraph"/>
              <w:rPr>
                <w:sz w:val="20"/>
              </w:rPr>
            </w:pPr>
            <w:r>
              <w:t>is assigned</w:t>
            </w:r>
          </w:p>
        </w:tc>
        <w:tc>
          <w:tcPr>
            <w:tcW w:w="2225" w:type="dxa"/>
          </w:tcPr>
          <w:p w14:paraId="56D4BC03" w14:textId="77777777" w:rsidR="00351567" w:rsidRDefault="00000000">
            <w:pPr>
              <w:pStyle w:val="TableParagraph"/>
              <w:ind w:left="110"/>
              <w:rPr>
                <w:sz w:val="20"/>
              </w:rPr>
            </w:pPr>
            <w:r>
              <w:t>Task</w:t>
            </w:r>
          </w:p>
        </w:tc>
        <w:tc>
          <w:tcPr>
            <w:tcW w:w="2429" w:type="dxa"/>
          </w:tcPr>
          <w:p w14:paraId="3A3DAC56" w14:textId="77777777" w:rsidR="00351567" w:rsidRDefault="00000000">
            <w:pPr>
              <w:pStyle w:val="TableParagraph"/>
              <w:ind w:left="108"/>
              <w:rPr>
                <w:sz w:val="20"/>
              </w:rPr>
            </w:pPr>
            <w:proofErr w:type="gramStart"/>
            <w:r>
              <w:t>1:N</w:t>
            </w:r>
            <w:proofErr w:type="gramEnd"/>
          </w:p>
        </w:tc>
      </w:tr>
      <w:tr w:rsidR="00351567" w14:paraId="09BCBF7F" w14:textId="77777777">
        <w:trPr>
          <w:trHeight w:val="290"/>
        </w:trPr>
        <w:tc>
          <w:tcPr>
            <w:tcW w:w="2225" w:type="dxa"/>
          </w:tcPr>
          <w:p w14:paraId="5AE8776C" w14:textId="77777777" w:rsidR="00351567" w:rsidRDefault="00000000">
            <w:pPr>
              <w:pStyle w:val="TableParagraph"/>
              <w:ind w:left="213"/>
              <w:rPr>
                <w:sz w:val="20"/>
              </w:rPr>
            </w:pPr>
            <w:r>
              <w:t>Project</w:t>
            </w:r>
          </w:p>
        </w:tc>
        <w:tc>
          <w:tcPr>
            <w:tcW w:w="2631" w:type="dxa"/>
          </w:tcPr>
          <w:p w14:paraId="233A4CC4" w14:textId="77777777" w:rsidR="00351567" w:rsidRDefault="00000000">
            <w:pPr>
              <w:pStyle w:val="TableParagraph"/>
              <w:ind w:left="211"/>
              <w:rPr>
                <w:sz w:val="20"/>
              </w:rPr>
            </w:pPr>
            <w:r>
              <w:t>has</w:t>
            </w:r>
          </w:p>
        </w:tc>
        <w:tc>
          <w:tcPr>
            <w:tcW w:w="2225" w:type="dxa"/>
          </w:tcPr>
          <w:p w14:paraId="0E9FCF93" w14:textId="77777777" w:rsidR="00351567" w:rsidRDefault="00000000">
            <w:pPr>
              <w:pStyle w:val="TableParagraph"/>
              <w:ind w:left="211"/>
              <w:rPr>
                <w:sz w:val="20"/>
              </w:rPr>
            </w:pPr>
            <w:r>
              <w:t>Issue</w:t>
            </w:r>
          </w:p>
        </w:tc>
        <w:tc>
          <w:tcPr>
            <w:tcW w:w="2429" w:type="dxa"/>
          </w:tcPr>
          <w:p w14:paraId="23EB021C" w14:textId="77777777" w:rsidR="00351567" w:rsidRDefault="00000000">
            <w:pPr>
              <w:pStyle w:val="TableParagraph"/>
              <w:ind w:left="209"/>
              <w:rPr>
                <w:sz w:val="20"/>
              </w:rPr>
            </w:pPr>
            <w:proofErr w:type="gramStart"/>
            <w:r>
              <w:t>1:N</w:t>
            </w:r>
            <w:proofErr w:type="gramEnd"/>
          </w:p>
        </w:tc>
      </w:tr>
    </w:tbl>
    <w:p w14:paraId="290B1E04" w14:textId="77777777" w:rsidR="00351567" w:rsidRDefault="00351567">
      <w:pPr>
        <w:pStyle w:val="BodyText"/>
        <w:spacing w:before="262"/>
        <w:rPr>
          <w:b/>
          <w:sz w:val="26"/>
        </w:rPr>
      </w:pPr>
    </w:p>
    <w:p w14:paraId="2A8B3FBE" w14:textId="741923B5" w:rsidR="00351567" w:rsidRDefault="00000000">
      <w:pPr>
        <w:pStyle w:val="Heading4"/>
        <w:numPr>
          <w:ilvl w:val="1"/>
          <w:numId w:val="3"/>
        </w:numPr>
        <w:tabs>
          <w:tab w:val="left" w:pos="387"/>
        </w:tabs>
        <w:spacing w:before="1"/>
        <w:ind w:left="387" w:hanging="387"/>
      </w:pPr>
      <w:r w:rsidRPr="00A24EBA">
        <w:rPr>
          <w:spacing w:val="-2"/>
          <w:sz w:val="28"/>
          <w:szCs w:val="28"/>
        </w:rPr>
        <w:t>Relational Database</w:t>
      </w:r>
      <w:r w:rsidRPr="00A24EBA">
        <w:rPr>
          <w:spacing w:val="-1"/>
          <w:sz w:val="28"/>
          <w:szCs w:val="28"/>
        </w:rPr>
        <w:t xml:space="preserve"> </w:t>
      </w:r>
      <w:r w:rsidRPr="00A24EBA">
        <w:rPr>
          <w:spacing w:val="-2"/>
          <w:sz w:val="28"/>
          <w:szCs w:val="28"/>
        </w:rPr>
        <w:t>Schema</w:t>
      </w:r>
    </w:p>
    <w:p w14:paraId="3B193005" w14:textId="77777777" w:rsidR="00351567" w:rsidRDefault="00351567">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58"/>
        <w:gridCol w:w="1654"/>
        <w:gridCol w:w="1445"/>
        <w:gridCol w:w="2691"/>
      </w:tblGrid>
      <w:tr w:rsidR="00351567" w14:paraId="048E2EA8" w14:textId="77777777">
        <w:trPr>
          <w:trHeight w:val="290"/>
        </w:trPr>
        <w:tc>
          <w:tcPr>
            <w:tcW w:w="1860" w:type="dxa"/>
            <w:shd w:val="clear" w:color="auto" w:fill="D8E1F2"/>
          </w:tcPr>
          <w:p w14:paraId="5053FB0B" w14:textId="77777777" w:rsidR="00351567" w:rsidRDefault="00000000">
            <w:pPr>
              <w:pStyle w:val="TableParagraph"/>
              <w:ind w:left="415"/>
              <w:rPr>
                <w:b/>
                <w:sz w:val="20"/>
              </w:rPr>
            </w:pPr>
            <w:r>
              <w:t>Table Name</w:t>
            </w:r>
          </w:p>
        </w:tc>
        <w:tc>
          <w:tcPr>
            <w:tcW w:w="1858" w:type="dxa"/>
            <w:shd w:val="clear" w:color="auto" w:fill="D8E1F2"/>
          </w:tcPr>
          <w:p w14:paraId="40D2BCEC" w14:textId="77777777" w:rsidR="00351567" w:rsidRDefault="00000000">
            <w:pPr>
              <w:pStyle w:val="TableParagraph"/>
              <w:ind w:left="314"/>
              <w:rPr>
                <w:b/>
                <w:sz w:val="20"/>
              </w:rPr>
            </w:pPr>
            <w:r>
              <w:t>Column Name</w:t>
            </w:r>
          </w:p>
        </w:tc>
        <w:tc>
          <w:tcPr>
            <w:tcW w:w="1654" w:type="dxa"/>
            <w:shd w:val="clear" w:color="auto" w:fill="D8E1F2"/>
          </w:tcPr>
          <w:p w14:paraId="6FA68119" w14:textId="77777777" w:rsidR="00351567" w:rsidRDefault="00000000">
            <w:pPr>
              <w:pStyle w:val="TableParagraph"/>
              <w:ind w:left="383"/>
              <w:rPr>
                <w:b/>
                <w:sz w:val="20"/>
              </w:rPr>
            </w:pPr>
            <w:r>
              <w:t>Data Type</w:t>
            </w:r>
          </w:p>
        </w:tc>
        <w:tc>
          <w:tcPr>
            <w:tcW w:w="1445" w:type="dxa"/>
            <w:shd w:val="clear" w:color="auto" w:fill="D8E1F2"/>
          </w:tcPr>
          <w:p w14:paraId="61B39457" w14:textId="77777777" w:rsidR="00351567" w:rsidRDefault="00000000">
            <w:pPr>
              <w:pStyle w:val="TableParagraph"/>
              <w:ind w:left="18"/>
              <w:jc w:val="center"/>
              <w:rPr>
                <w:b/>
                <w:sz w:val="20"/>
              </w:rPr>
            </w:pPr>
            <w:r>
              <w:t>PK/FK/-</w:t>
            </w:r>
          </w:p>
        </w:tc>
        <w:tc>
          <w:tcPr>
            <w:tcW w:w="2691" w:type="dxa"/>
            <w:shd w:val="clear" w:color="auto" w:fill="D8E1F2"/>
          </w:tcPr>
          <w:p w14:paraId="414EBBFA" w14:textId="77777777" w:rsidR="00351567" w:rsidRDefault="00000000">
            <w:pPr>
              <w:pStyle w:val="TableParagraph"/>
              <w:ind w:left="848"/>
              <w:rPr>
                <w:b/>
                <w:sz w:val="20"/>
              </w:rPr>
            </w:pPr>
            <w:r>
              <w:t>Constraints</w:t>
            </w:r>
          </w:p>
        </w:tc>
      </w:tr>
      <w:tr w:rsidR="00351567" w14:paraId="792687ED" w14:textId="77777777">
        <w:trPr>
          <w:trHeight w:val="518"/>
        </w:trPr>
        <w:tc>
          <w:tcPr>
            <w:tcW w:w="1860" w:type="dxa"/>
          </w:tcPr>
          <w:p w14:paraId="5DA0856C" w14:textId="77777777" w:rsidR="00351567" w:rsidRDefault="00000000">
            <w:pPr>
              <w:pStyle w:val="TableParagraph"/>
              <w:rPr>
                <w:sz w:val="20"/>
              </w:rPr>
            </w:pPr>
            <w:r>
              <w:t>Client</w:t>
            </w:r>
          </w:p>
        </w:tc>
        <w:tc>
          <w:tcPr>
            <w:tcW w:w="1858" w:type="dxa"/>
          </w:tcPr>
          <w:p w14:paraId="722B6862" w14:textId="77777777" w:rsidR="00351567" w:rsidRDefault="00000000">
            <w:pPr>
              <w:pStyle w:val="TableParagraph"/>
              <w:rPr>
                <w:sz w:val="20"/>
              </w:rPr>
            </w:pPr>
            <w:r>
              <w:t>ClientID</w:t>
            </w:r>
          </w:p>
        </w:tc>
        <w:tc>
          <w:tcPr>
            <w:tcW w:w="1654" w:type="dxa"/>
          </w:tcPr>
          <w:p w14:paraId="065063E0" w14:textId="77777777" w:rsidR="00351567" w:rsidRDefault="00000000">
            <w:pPr>
              <w:pStyle w:val="TableParagraph"/>
              <w:ind w:left="110"/>
              <w:rPr>
                <w:sz w:val="20"/>
              </w:rPr>
            </w:pPr>
            <w:r>
              <w:t>INTEGER</w:t>
            </w:r>
          </w:p>
        </w:tc>
        <w:tc>
          <w:tcPr>
            <w:tcW w:w="1445" w:type="dxa"/>
          </w:tcPr>
          <w:p w14:paraId="55144DFC" w14:textId="77777777" w:rsidR="00351567" w:rsidRDefault="00000000">
            <w:pPr>
              <w:pStyle w:val="TableParagraph"/>
              <w:ind w:left="20"/>
              <w:jc w:val="center"/>
              <w:rPr>
                <w:sz w:val="20"/>
              </w:rPr>
            </w:pPr>
            <w:r>
              <w:t>PK</w:t>
            </w:r>
          </w:p>
        </w:tc>
        <w:tc>
          <w:tcPr>
            <w:tcW w:w="2691" w:type="dxa"/>
          </w:tcPr>
          <w:p w14:paraId="07008C93" w14:textId="77777777" w:rsidR="00351567" w:rsidRDefault="00000000">
            <w:pPr>
              <w:pStyle w:val="TableParagraph"/>
              <w:rPr>
                <w:sz w:val="20"/>
              </w:rPr>
            </w:pPr>
            <w:r>
              <w:t>PRIMARY KEY</w:t>
            </w:r>
          </w:p>
          <w:p w14:paraId="3B1D9694" w14:textId="77777777" w:rsidR="00351567" w:rsidRDefault="00351567">
            <w:pPr>
              <w:pStyle w:val="TableParagraph"/>
              <w:spacing w:before="1"/>
              <w:ind w:left="114"/>
              <w:rPr>
                <w:sz w:val="20"/>
              </w:rPr>
            </w:pPr>
          </w:p>
        </w:tc>
      </w:tr>
      <w:tr w:rsidR="00351567" w14:paraId="28CF208B" w14:textId="77777777">
        <w:trPr>
          <w:trHeight w:val="290"/>
        </w:trPr>
        <w:tc>
          <w:tcPr>
            <w:tcW w:w="1860" w:type="dxa"/>
          </w:tcPr>
          <w:p w14:paraId="563978F8" w14:textId="77777777" w:rsidR="00351567" w:rsidRDefault="00000000">
            <w:pPr>
              <w:pStyle w:val="TableParagraph"/>
              <w:spacing w:before="22"/>
              <w:rPr>
                <w:sz w:val="20"/>
              </w:rPr>
            </w:pPr>
            <w:r>
              <w:t>Client</w:t>
            </w:r>
          </w:p>
        </w:tc>
        <w:tc>
          <w:tcPr>
            <w:tcW w:w="1858" w:type="dxa"/>
          </w:tcPr>
          <w:p w14:paraId="75E2B541" w14:textId="77777777" w:rsidR="00351567" w:rsidRDefault="00000000">
            <w:pPr>
              <w:pStyle w:val="TableParagraph"/>
              <w:spacing w:before="22"/>
              <w:rPr>
                <w:sz w:val="20"/>
              </w:rPr>
            </w:pPr>
            <w:proofErr w:type="spellStart"/>
            <w:r>
              <w:t>ClientName</w:t>
            </w:r>
            <w:proofErr w:type="spellEnd"/>
          </w:p>
        </w:tc>
        <w:tc>
          <w:tcPr>
            <w:tcW w:w="1654" w:type="dxa"/>
          </w:tcPr>
          <w:p w14:paraId="155085C9" w14:textId="77777777" w:rsidR="00351567" w:rsidRDefault="00000000">
            <w:pPr>
              <w:pStyle w:val="TableParagraph"/>
              <w:spacing w:before="22"/>
              <w:ind w:left="111"/>
              <w:rPr>
                <w:sz w:val="20"/>
              </w:rPr>
            </w:pPr>
            <w:proofErr w:type="gramStart"/>
            <w:r>
              <w:t>VARCHAR(</w:t>
            </w:r>
            <w:proofErr w:type="gramEnd"/>
            <w:r>
              <w:t>80)</w:t>
            </w:r>
          </w:p>
        </w:tc>
        <w:tc>
          <w:tcPr>
            <w:tcW w:w="1445" w:type="dxa"/>
          </w:tcPr>
          <w:p w14:paraId="4D293D92" w14:textId="77777777" w:rsidR="00351567" w:rsidRDefault="00000000">
            <w:pPr>
              <w:pStyle w:val="TableParagraph"/>
              <w:spacing w:before="22"/>
              <w:ind w:left="13"/>
              <w:jc w:val="center"/>
              <w:rPr>
                <w:sz w:val="20"/>
              </w:rPr>
            </w:pPr>
            <w:r>
              <w:t>-</w:t>
            </w:r>
          </w:p>
        </w:tc>
        <w:tc>
          <w:tcPr>
            <w:tcW w:w="2691" w:type="dxa"/>
          </w:tcPr>
          <w:p w14:paraId="422BE3CE" w14:textId="77777777" w:rsidR="00351567" w:rsidRDefault="00000000">
            <w:pPr>
              <w:pStyle w:val="TableParagraph"/>
              <w:spacing w:before="22"/>
              <w:ind w:left="110"/>
              <w:rPr>
                <w:sz w:val="20"/>
              </w:rPr>
            </w:pPr>
            <w:r>
              <w:t>NOT NULL</w:t>
            </w:r>
          </w:p>
        </w:tc>
      </w:tr>
      <w:tr w:rsidR="00351567" w14:paraId="73C70721" w14:textId="77777777">
        <w:trPr>
          <w:trHeight w:val="520"/>
        </w:trPr>
        <w:tc>
          <w:tcPr>
            <w:tcW w:w="1860" w:type="dxa"/>
          </w:tcPr>
          <w:p w14:paraId="2D202BA5" w14:textId="77777777" w:rsidR="00351567" w:rsidRDefault="00000000">
            <w:pPr>
              <w:pStyle w:val="TableParagraph"/>
              <w:spacing w:before="22"/>
              <w:rPr>
                <w:sz w:val="20"/>
              </w:rPr>
            </w:pPr>
            <w:r>
              <w:t>Client</w:t>
            </w:r>
          </w:p>
        </w:tc>
        <w:tc>
          <w:tcPr>
            <w:tcW w:w="1858" w:type="dxa"/>
          </w:tcPr>
          <w:p w14:paraId="463726CB" w14:textId="77777777" w:rsidR="00351567" w:rsidRDefault="00000000">
            <w:pPr>
              <w:pStyle w:val="TableParagraph"/>
              <w:spacing w:before="22"/>
              <w:rPr>
                <w:sz w:val="20"/>
              </w:rPr>
            </w:pPr>
            <w:proofErr w:type="spellStart"/>
            <w:r>
              <w:t>ContactPerson</w:t>
            </w:r>
            <w:proofErr w:type="spellEnd"/>
          </w:p>
        </w:tc>
        <w:tc>
          <w:tcPr>
            <w:tcW w:w="1654" w:type="dxa"/>
          </w:tcPr>
          <w:p w14:paraId="4CD80905" w14:textId="77777777" w:rsidR="00351567" w:rsidRDefault="00000000">
            <w:pPr>
              <w:pStyle w:val="TableParagraph"/>
              <w:spacing w:before="22"/>
              <w:ind w:left="111"/>
              <w:rPr>
                <w:sz w:val="20"/>
              </w:rPr>
            </w:pPr>
            <w:proofErr w:type="gramStart"/>
            <w:r>
              <w:t>VARCHAR(</w:t>
            </w:r>
            <w:proofErr w:type="gramEnd"/>
            <w:r>
              <w:t>60)</w:t>
            </w:r>
          </w:p>
        </w:tc>
        <w:tc>
          <w:tcPr>
            <w:tcW w:w="1445" w:type="dxa"/>
          </w:tcPr>
          <w:p w14:paraId="16DEE567" w14:textId="77777777" w:rsidR="00351567" w:rsidRDefault="00000000">
            <w:pPr>
              <w:pStyle w:val="TableParagraph"/>
              <w:spacing w:before="22"/>
              <w:ind w:left="18"/>
              <w:jc w:val="center"/>
              <w:rPr>
                <w:sz w:val="20"/>
              </w:rPr>
            </w:pPr>
            <w:r>
              <w:t>-</w:t>
            </w:r>
          </w:p>
        </w:tc>
        <w:tc>
          <w:tcPr>
            <w:tcW w:w="2691" w:type="dxa"/>
          </w:tcPr>
          <w:p w14:paraId="00135911" w14:textId="77777777" w:rsidR="00351567" w:rsidRDefault="00000000">
            <w:pPr>
              <w:pStyle w:val="TableParagraph"/>
              <w:spacing w:before="22"/>
              <w:rPr>
                <w:sz w:val="20"/>
              </w:rPr>
            </w:pPr>
            <w:r>
              <w:t>NOT NULL</w:t>
            </w:r>
          </w:p>
          <w:p w14:paraId="014CA0F2" w14:textId="77777777" w:rsidR="00351567" w:rsidRDefault="00351567">
            <w:pPr>
              <w:pStyle w:val="TableParagraph"/>
              <w:spacing w:before="0"/>
              <w:ind w:left="114"/>
              <w:rPr>
                <w:sz w:val="20"/>
              </w:rPr>
            </w:pPr>
          </w:p>
        </w:tc>
      </w:tr>
      <w:tr w:rsidR="00351567" w14:paraId="5947BB43" w14:textId="77777777">
        <w:trPr>
          <w:trHeight w:val="290"/>
        </w:trPr>
        <w:tc>
          <w:tcPr>
            <w:tcW w:w="1860" w:type="dxa"/>
          </w:tcPr>
          <w:p w14:paraId="356972B8" w14:textId="77777777" w:rsidR="00351567" w:rsidRDefault="00000000">
            <w:pPr>
              <w:pStyle w:val="TableParagraph"/>
              <w:rPr>
                <w:sz w:val="20"/>
              </w:rPr>
            </w:pPr>
            <w:r>
              <w:t>Client</w:t>
            </w:r>
          </w:p>
        </w:tc>
        <w:tc>
          <w:tcPr>
            <w:tcW w:w="1858" w:type="dxa"/>
          </w:tcPr>
          <w:p w14:paraId="2962D124" w14:textId="77777777" w:rsidR="00351567" w:rsidRDefault="00000000">
            <w:pPr>
              <w:pStyle w:val="TableParagraph"/>
              <w:rPr>
                <w:sz w:val="20"/>
              </w:rPr>
            </w:pPr>
            <w:r>
              <w:t>Email</w:t>
            </w:r>
          </w:p>
        </w:tc>
        <w:tc>
          <w:tcPr>
            <w:tcW w:w="1654" w:type="dxa"/>
          </w:tcPr>
          <w:p w14:paraId="4EFE12D1" w14:textId="77777777" w:rsidR="00351567" w:rsidRDefault="00000000">
            <w:pPr>
              <w:pStyle w:val="TableParagraph"/>
              <w:ind w:left="111"/>
              <w:rPr>
                <w:sz w:val="20"/>
              </w:rPr>
            </w:pPr>
            <w:proofErr w:type="gramStart"/>
            <w:r>
              <w:t>VARCHAR(</w:t>
            </w:r>
            <w:proofErr w:type="gramEnd"/>
            <w:r>
              <w:t>100)</w:t>
            </w:r>
          </w:p>
        </w:tc>
        <w:tc>
          <w:tcPr>
            <w:tcW w:w="1445" w:type="dxa"/>
          </w:tcPr>
          <w:p w14:paraId="0424B35F" w14:textId="77777777" w:rsidR="00351567" w:rsidRDefault="00000000">
            <w:pPr>
              <w:pStyle w:val="TableParagraph"/>
              <w:ind w:left="15"/>
              <w:jc w:val="center"/>
              <w:rPr>
                <w:sz w:val="20"/>
              </w:rPr>
            </w:pPr>
            <w:r>
              <w:t>-</w:t>
            </w:r>
          </w:p>
        </w:tc>
        <w:tc>
          <w:tcPr>
            <w:tcW w:w="2691" w:type="dxa"/>
          </w:tcPr>
          <w:p w14:paraId="0F01F604" w14:textId="77777777" w:rsidR="00351567" w:rsidRDefault="00000000">
            <w:pPr>
              <w:pStyle w:val="TableParagraph"/>
              <w:ind w:left="113"/>
              <w:rPr>
                <w:sz w:val="20"/>
              </w:rPr>
            </w:pPr>
            <w:r>
              <w:t>NOT NULL, UNIQUE</w:t>
            </w:r>
          </w:p>
        </w:tc>
      </w:tr>
      <w:tr w:rsidR="00351567" w14:paraId="40956ED0" w14:textId="77777777">
        <w:trPr>
          <w:trHeight w:val="290"/>
        </w:trPr>
        <w:tc>
          <w:tcPr>
            <w:tcW w:w="1860" w:type="dxa"/>
          </w:tcPr>
          <w:p w14:paraId="2FE7E1F1" w14:textId="77777777" w:rsidR="00351567" w:rsidRDefault="00000000">
            <w:pPr>
              <w:pStyle w:val="TableParagraph"/>
              <w:rPr>
                <w:sz w:val="20"/>
              </w:rPr>
            </w:pPr>
            <w:r>
              <w:t>Client</w:t>
            </w:r>
          </w:p>
        </w:tc>
        <w:tc>
          <w:tcPr>
            <w:tcW w:w="1858" w:type="dxa"/>
          </w:tcPr>
          <w:p w14:paraId="6DD3A3E7" w14:textId="77777777" w:rsidR="00351567" w:rsidRDefault="00000000">
            <w:pPr>
              <w:pStyle w:val="TableParagraph"/>
              <w:rPr>
                <w:sz w:val="20"/>
              </w:rPr>
            </w:pPr>
            <w:r>
              <w:t>Phone</w:t>
            </w:r>
          </w:p>
        </w:tc>
        <w:tc>
          <w:tcPr>
            <w:tcW w:w="1654" w:type="dxa"/>
          </w:tcPr>
          <w:p w14:paraId="6B43CE73" w14:textId="77777777" w:rsidR="00351567" w:rsidRDefault="00000000">
            <w:pPr>
              <w:pStyle w:val="TableParagraph"/>
              <w:ind w:left="110"/>
              <w:rPr>
                <w:sz w:val="20"/>
              </w:rPr>
            </w:pPr>
            <w:proofErr w:type="gramStart"/>
            <w:r>
              <w:t>VARCHAR(</w:t>
            </w:r>
            <w:proofErr w:type="gramEnd"/>
            <w:r>
              <w:t>15)</w:t>
            </w:r>
          </w:p>
        </w:tc>
        <w:tc>
          <w:tcPr>
            <w:tcW w:w="1445" w:type="dxa"/>
          </w:tcPr>
          <w:p w14:paraId="23540398" w14:textId="77777777" w:rsidR="00351567" w:rsidRDefault="00000000">
            <w:pPr>
              <w:pStyle w:val="TableParagraph"/>
              <w:ind w:left="14"/>
              <w:jc w:val="center"/>
              <w:rPr>
                <w:sz w:val="20"/>
              </w:rPr>
            </w:pPr>
            <w:r>
              <w:t>-</w:t>
            </w:r>
          </w:p>
        </w:tc>
        <w:tc>
          <w:tcPr>
            <w:tcW w:w="2691" w:type="dxa"/>
          </w:tcPr>
          <w:p w14:paraId="691AB4C2" w14:textId="77777777" w:rsidR="00351567" w:rsidRDefault="00000000">
            <w:pPr>
              <w:pStyle w:val="TableParagraph"/>
              <w:ind w:left="110"/>
              <w:rPr>
                <w:sz w:val="20"/>
              </w:rPr>
            </w:pPr>
            <w:r>
              <w:t>NOT NULL, CHECK length &gt;= 10</w:t>
            </w:r>
          </w:p>
        </w:tc>
      </w:tr>
      <w:tr w:rsidR="00351567" w14:paraId="3FC1EEC3" w14:textId="77777777">
        <w:trPr>
          <w:trHeight w:val="290"/>
        </w:trPr>
        <w:tc>
          <w:tcPr>
            <w:tcW w:w="1860" w:type="dxa"/>
          </w:tcPr>
          <w:p w14:paraId="3FC8F076" w14:textId="77777777" w:rsidR="00351567" w:rsidRDefault="00000000">
            <w:pPr>
              <w:pStyle w:val="TableParagraph"/>
              <w:rPr>
                <w:sz w:val="20"/>
              </w:rPr>
            </w:pPr>
            <w:r>
              <w:t>Client</w:t>
            </w:r>
          </w:p>
        </w:tc>
        <w:tc>
          <w:tcPr>
            <w:tcW w:w="1858" w:type="dxa"/>
          </w:tcPr>
          <w:p w14:paraId="1ABDC2F9" w14:textId="77777777" w:rsidR="00351567" w:rsidRDefault="00000000">
            <w:pPr>
              <w:pStyle w:val="TableParagraph"/>
              <w:rPr>
                <w:sz w:val="20"/>
              </w:rPr>
            </w:pPr>
            <w:r>
              <w:t>City</w:t>
            </w:r>
          </w:p>
        </w:tc>
        <w:tc>
          <w:tcPr>
            <w:tcW w:w="1654" w:type="dxa"/>
          </w:tcPr>
          <w:p w14:paraId="7CED97B4" w14:textId="77777777" w:rsidR="00351567" w:rsidRDefault="00000000">
            <w:pPr>
              <w:pStyle w:val="TableParagraph"/>
              <w:ind w:left="110"/>
              <w:rPr>
                <w:sz w:val="20"/>
              </w:rPr>
            </w:pPr>
            <w:proofErr w:type="gramStart"/>
            <w:r>
              <w:t>VARCHAR(</w:t>
            </w:r>
            <w:proofErr w:type="gramEnd"/>
            <w:r>
              <w:t>50)</w:t>
            </w:r>
          </w:p>
        </w:tc>
        <w:tc>
          <w:tcPr>
            <w:tcW w:w="1445" w:type="dxa"/>
          </w:tcPr>
          <w:p w14:paraId="41E1DF02" w14:textId="77777777" w:rsidR="00351567" w:rsidRDefault="00000000">
            <w:pPr>
              <w:pStyle w:val="TableParagraph"/>
              <w:ind w:left="13"/>
              <w:jc w:val="center"/>
              <w:rPr>
                <w:sz w:val="20"/>
              </w:rPr>
            </w:pPr>
            <w:r>
              <w:t>-</w:t>
            </w:r>
          </w:p>
        </w:tc>
        <w:tc>
          <w:tcPr>
            <w:tcW w:w="2691" w:type="dxa"/>
          </w:tcPr>
          <w:p w14:paraId="11352B11" w14:textId="77777777" w:rsidR="00351567" w:rsidRDefault="00000000">
            <w:pPr>
              <w:pStyle w:val="TableParagraph"/>
              <w:ind w:left="110"/>
              <w:rPr>
                <w:sz w:val="20"/>
              </w:rPr>
            </w:pPr>
            <w:r>
              <w:t>NULL allowed</w:t>
            </w:r>
          </w:p>
        </w:tc>
      </w:tr>
      <w:tr w:rsidR="00351567" w14:paraId="09D9D7C4" w14:textId="77777777">
        <w:trPr>
          <w:trHeight w:val="520"/>
        </w:trPr>
        <w:tc>
          <w:tcPr>
            <w:tcW w:w="1860" w:type="dxa"/>
          </w:tcPr>
          <w:p w14:paraId="0DF1828A" w14:textId="77777777" w:rsidR="00351567" w:rsidRDefault="00000000">
            <w:pPr>
              <w:pStyle w:val="TableParagraph"/>
              <w:rPr>
                <w:sz w:val="20"/>
              </w:rPr>
            </w:pPr>
            <w:r>
              <w:t>Client</w:t>
            </w:r>
          </w:p>
        </w:tc>
        <w:tc>
          <w:tcPr>
            <w:tcW w:w="1858" w:type="dxa"/>
          </w:tcPr>
          <w:p w14:paraId="0529977E" w14:textId="77777777" w:rsidR="00351567" w:rsidRDefault="00000000">
            <w:pPr>
              <w:pStyle w:val="TableParagraph"/>
              <w:rPr>
                <w:sz w:val="20"/>
              </w:rPr>
            </w:pPr>
            <w:proofErr w:type="spellStart"/>
            <w:r>
              <w:t>CreatedAt</w:t>
            </w:r>
            <w:proofErr w:type="spellEnd"/>
          </w:p>
        </w:tc>
        <w:tc>
          <w:tcPr>
            <w:tcW w:w="1654" w:type="dxa"/>
          </w:tcPr>
          <w:p w14:paraId="27A56875" w14:textId="77777777" w:rsidR="00351567" w:rsidRDefault="00000000">
            <w:pPr>
              <w:pStyle w:val="TableParagraph"/>
              <w:ind w:left="111"/>
              <w:rPr>
                <w:sz w:val="20"/>
              </w:rPr>
            </w:pPr>
            <w:r>
              <w:t>DATE</w:t>
            </w:r>
          </w:p>
        </w:tc>
        <w:tc>
          <w:tcPr>
            <w:tcW w:w="1445" w:type="dxa"/>
          </w:tcPr>
          <w:p w14:paraId="0FA52660" w14:textId="77777777" w:rsidR="00351567" w:rsidRDefault="00000000">
            <w:pPr>
              <w:pStyle w:val="TableParagraph"/>
              <w:ind w:left="16"/>
              <w:jc w:val="center"/>
              <w:rPr>
                <w:sz w:val="20"/>
              </w:rPr>
            </w:pPr>
            <w:r>
              <w:t>-</w:t>
            </w:r>
          </w:p>
        </w:tc>
        <w:tc>
          <w:tcPr>
            <w:tcW w:w="2691" w:type="dxa"/>
          </w:tcPr>
          <w:p w14:paraId="4DBDEA7F" w14:textId="77777777" w:rsidR="00351567" w:rsidRDefault="00000000">
            <w:pPr>
              <w:pStyle w:val="TableParagraph"/>
              <w:spacing w:line="242" w:lineRule="auto"/>
              <w:ind w:left="114" w:right="251" w:hanging="3"/>
              <w:rPr>
                <w:sz w:val="20"/>
              </w:rPr>
            </w:pPr>
            <w:r>
              <w:t>DEFAULT CURRENT_DATE</w:t>
            </w:r>
          </w:p>
        </w:tc>
      </w:tr>
      <w:tr w:rsidR="00351567" w14:paraId="222EEC73" w14:textId="77777777">
        <w:trPr>
          <w:trHeight w:val="520"/>
        </w:trPr>
        <w:tc>
          <w:tcPr>
            <w:tcW w:w="1860" w:type="dxa"/>
          </w:tcPr>
          <w:p w14:paraId="05373494" w14:textId="77777777" w:rsidR="00351567" w:rsidRDefault="00000000">
            <w:pPr>
              <w:pStyle w:val="TableParagraph"/>
              <w:rPr>
                <w:sz w:val="20"/>
              </w:rPr>
            </w:pPr>
            <w:r>
              <w:t>Employee</w:t>
            </w:r>
          </w:p>
        </w:tc>
        <w:tc>
          <w:tcPr>
            <w:tcW w:w="1858" w:type="dxa"/>
          </w:tcPr>
          <w:p w14:paraId="31E8B1FC" w14:textId="77777777" w:rsidR="00351567" w:rsidRDefault="00000000">
            <w:pPr>
              <w:pStyle w:val="TableParagraph"/>
              <w:ind w:left="111"/>
              <w:rPr>
                <w:sz w:val="20"/>
              </w:rPr>
            </w:pPr>
            <w:proofErr w:type="spellStart"/>
            <w:r>
              <w:t>EmployeeID</w:t>
            </w:r>
            <w:proofErr w:type="spellEnd"/>
          </w:p>
        </w:tc>
        <w:tc>
          <w:tcPr>
            <w:tcW w:w="1654" w:type="dxa"/>
          </w:tcPr>
          <w:p w14:paraId="4700EE6F" w14:textId="77777777" w:rsidR="00351567" w:rsidRDefault="00000000">
            <w:pPr>
              <w:pStyle w:val="TableParagraph"/>
              <w:ind w:left="111"/>
              <w:rPr>
                <w:sz w:val="20"/>
              </w:rPr>
            </w:pPr>
            <w:r>
              <w:t>INTEGER</w:t>
            </w:r>
          </w:p>
        </w:tc>
        <w:tc>
          <w:tcPr>
            <w:tcW w:w="1445" w:type="dxa"/>
          </w:tcPr>
          <w:p w14:paraId="09C7E2A8" w14:textId="77777777" w:rsidR="00351567" w:rsidRDefault="00000000">
            <w:pPr>
              <w:pStyle w:val="TableParagraph"/>
              <w:ind w:left="19"/>
              <w:jc w:val="center"/>
              <w:rPr>
                <w:sz w:val="20"/>
              </w:rPr>
            </w:pPr>
            <w:r>
              <w:t>PK</w:t>
            </w:r>
          </w:p>
        </w:tc>
        <w:tc>
          <w:tcPr>
            <w:tcW w:w="2691" w:type="dxa"/>
          </w:tcPr>
          <w:p w14:paraId="544F01B3" w14:textId="77777777" w:rsidR="00351567" w:rsidRDefault="00000000">
            <w:pPr>
              <w:pStyle w:val="TableParagraph"/>
              <w:rPr>
                <w:sz w:val="20"/>
              </w:rPr>
            </w:pPr>
            <w:r>
              <w:t>PRIMARY KEY</w:t>
            </w:r>
          </w:p>
          <w:p w14:paraId="7601127B" w14:textId="77777777" w:rsidR="00351567" w:rsidRDefault="00351567">
            <w:pPr>
              <w:pStyle w:val="TableParagraph"/>
              <w:spacing w:before="1"/>
              <w:ind w:left="114"/>
              <w:rPr>
                <w:sz w:val="20"/>
              </w:rPr>
            </w:pPr>
          </w:p>
        </w:tc>
      </w:tr>
      <w:tr w:rsidR="00351567" w14:paraId="45C8D9B8" w14:textId="77777777">
        <w:trPr>
          <w:trHeight w:val="290"/>
        </w:trPr>
        <w:tc>
          <w:tcPr>
            <w:tcW w:w="1860" w:type="dxa"/>
          </w:tcPr>
          <w:p w14:paraId="7D31C3AD" w14:textId="77777777" w:rsidR="00351567" w:rsidRDefault="00000000">
            <w:pPr>
              <w:pStyle w:val="TableParagraph"/>
              <w:rPr>
                <w:sz w:val="20"/>
              </w:rPr>
            </w:pPr>
            <w:r>
              <w:t>Employee</w:t>
            </w:r>
          </w:p>
        </w:tc>
        <w:tc>
          <w:tcPr>
            <w:tcW w:w="1858" w:type="dxa"/>
          </w:tcPr>
          <w:p w14:paraId="792CC41F" w14:textId="77777777" w:rsidR="00351567" w:rsidRDefault="00000000">
            <w:pPr>
              <w:pStyle w:val="TableParagraph"/>
              <w:ind w:left="111"/>
              <w:rPr>
                <w:sz w:val="20"/>
              </w:rPr>
            </w:pPr>
            <w:r>
              <w:t>FirstName</w:t>
            </w:r>
          </w:p>
        </w:tc>
        <w:tc>
          <w:tcPr>
            <w:tcW w:w="1654" w:type="dxa"/>
          </w:tcPr>
          <w:p w14:paraId="456CD844" w14:textId="77777777" w:rsidR="00351567" w:rsidRDefault="00000000">
            <w:pPr>
              <w:pStyle w:val="TableParagraph"/>
              <w:ind w:left="111"/>
              <w:rPr>
                <w:sz w:val="20"/>
              </w:rPr>
            </w:pPr>
            <w:proofErr w:type="gramStart"/>
            <w:r>
              <w:t>VARCHAR(</w:t>
            </w:r>
            <w:proofErr w:type="gramEnd"/>
            <w:r>
              <w:t>30)</w:t>
            </w:r>
          </w:p>
        </w:tc>
        <w:tc>
          <w:tcPr>
            <w:tcW w:w="1445" w:type="dxa"/>
          </w:tcPr>
          <w:p w14:paraId="7BB17E0B" w14:textId="77777777" w:rsidR="00351567" w:rsidRDefault="00000000">
            <w:pPr>
              <w:pStyle w:val="TableParagraph"/>
              <w:ind w:left="14"/>
              <w:jc w:val="center"/>
              <w:rPr>
                <w:sz w:val="20"/>
              </w:rPr>
            </w:pPr>
            <w:r>
              <w:t>-</w:t>
            </w:r>
          </w:p>
        </w:tc>
        <w:tc>
          <w:tcPr>
            <w:tcW w:w="2691" w:type="dxa"/>
          </w:tcPr>
          <w:p w14:paraId="633D67ED" w14:textId="77777777" w:rsidR="00351567" w:rsidRDefault="00000000">
            <w:pPr>
              <w:pStyle w:val="TableParagraph"/>
              <w:ind w:left="113"/>
              <w:rPr>
                <w:sz w:val="20"/>
              </w:rPr>
            </w:pPr>
            <w:r>
              <w:t>NOT NULL</w:t>
            </w:r>
          </w:p>
        </w:tc>
      </w:tr>
      <w:tr w:rsidR="00351567" w14:paraId="7689CA47" w14:textId="77777777">
        <w:trPr>
          <w:trHeight w:val="290"/>
        </w:trPr>
        <w:tc>
          <w:tcPr>
            <w:tcW w:w="1860" w:type="dxa"/>
          </w:tcPr>
          <w:p w14:paraId="455553E4" w14:textId="77777777" w:rsidR="00351567" w:rsidRDefault="00000000">
            <w:pPr>
              <w:pStyle w:val="TableParagraph"/>
              <w:rPr>
                <w:sz w:val="20"/>
              </w:rPr>
            </w:pPr>
            <w:r>
              <w:t>Employee</w:t>
            </w:r>
          </w:p>
        </w:tc>
        <w:tc>
          <w:tcPr>
            <w:tcW w:w="1858" w:type="dxa"/>
          </w:tcPr>
          <w:p w14:paraId="758028D1" w14:textId="77777777" w:rsidR="00351567" w:rsidRDefault="00000000">
            <w:pPr>
              <w:pStyle w:val="TableParagraph"/>
              <w:ind w:left="111"/>
              <w:rPr>
                <w:sz w:val="20"/>
              </w:rPr>
            </w:pPr>
            <w:r>
              <w:t>LastName</w:t>
            </w:r>
          </w:p>
        </w:tc>
        <w:tc>
          <w:tcPr>
            <w:tcW w:w="1654" w:type="dxa"/>
          </w:tcPr>
          <w:p w14:paraId="50AAD5B5" w14:textId="77777777" w:rsidR="00351567" w:rsidRDefault="00000000">
            <w:pPr>
              <w:pStyle w:val="TableParagraph"/>
              <w:ind w:left="111"/>
              <w:rPr>
                <w:sz w:val="20"/>
              </w:rPr>
            </w:pPr>
            <w:proofErr w:type="gramStart"/>
            <w:r>
              <w:t>VARCHAR(</w:t>
            </w:r>
            <w:proofErr w:type="gramEnd"/>
            <w:r>
              <w:t>30)</w:t>
            </w:r>
          </w:p>
        </w:tc>
        <w:tc>
          <w:tcPr>
            <w:tcW w:w="1445" w:type="dxa"/>
          </w:tcPr>
          <w:p w14:paraId="44D55D4A" w14:textId="77777777" w:rsidR="00351567" w:rsidRDefault="00000000">
            <w:pPr>
              <w:pStyle w:val="TableParagraph"/>
              <w:ind w:left="13"/>
              <w:jc w:val="center"/>
              <w:rPr>
                <w:sz w:val="20"/>
              </w:rPr>
            </w:pPr>
            <w:r>
              <w:t>-</w:t>
            </w:r>
          </w:p>
        </w:tc>
        <w:tc>
          <w:tcPr>
            <w:tcW w:w="2691" w:type="dxa"/>
          </w:tcPr>
          <w:p w14:paraId="4868C63C" w14:textId="77777777" w:rsidR="00351567" w:rsidRDefault="00000000">
            <w:pPr>
              <w:pStyle w:val="TableParagraph"/>
              <w:ind w:left="110"/>
              <w:rPr>
                <w:sz w:val="20"/>
              </w:rPr>
            </w:pPr>
            <w:r>
              <w:t>NOT NULL</w:t>
            </w:r>
          </w:p>
        </w:tc>
      </w:tr>
      <w:tr w:rsidR="00351567" w14:paraId="6D1E2285" w14:textId="77777777">
        <w:trPr>
          <w:trHeight w:val="290"/>
        </w:trPr>
        <w:tc>
          <w:tcPr>
            <w:tcW w:w="1860" w:type="dxa"/>
          </w:tcPr>
          <w:p w14:paraId="1F2207DF" w14:textId="77777777" w:rsidR="00351567" w:rsidRDefault="00000000">
            <w:pPr>
              <w:pStyle w:val="TableParagraph"/>
              <w:rPr>
                <w:sz w:val="20"/>
              </w:rPr>
            </w:pPr>
            <w:r>
              <w:t>Employee</w:t>
            </w:r>
          </w:p>
        </w:tc>
        <w:tc>
          <w:tcPr>
            <w:tcW w:w="1858" w:type="dxa"/>
          </w:tcPr>
          <w:p w14:paraId="7794B613" w14:textId="77777777" w:rsidR="00351567" w:rsidRDefault="00000000">
            <w:pPr>
              <w:pStyle w:val="TableParagraph"/>
              <w:ind w:left="111"/>
              <w:rPr>
                <w:sz w:val="20"/>
              </w:rPr>
            </w:pPr>
            <w:r>
              <w:t>Role</w:t>
            </w:r>
          </w:p>
        </w:tc>
        <w:tc>
          <w:tcPr>
            <w:tcW w:w="1654" w:type="dxa"/>
          </w:tcPr>
          <w:p w14:paraId="1F19DC5C" w14:textId="77777777" w:rsidR="00351567" w:rsidRDefault="00000000">
            <w:pPr>
              <w:pStyle w:val="TableParagraph"/>
              <w:ind w:left="111"/>
              <w:rPr>
                <w:sz w:val="20"/>
              </w:rPr>
            </w:pPr>
            <w:proofErr w:type="gramStart"/>
            <w:r>
              <w:t>VARCHAR(</w:t>
            </w:r>
            <w:proofErr w:type="gramEnd"/>
            <w:r>
              <w:t>40)</w:t>
            </w:r>
          </w:p>
        </w:tc>
        <w:tc>
          <w:tcPr>
            <w:tcW w:w="1445" w:type="dxa"/>
          </w:tcPr>
          <w:p w14:paraId="3E2766CD" w14:textId="77777777" w:rsidR="00351567" w:rsidRDefault="00000000">
            <w:pPr>
              <w:pStyle w:val="TableParagraph"/>
              <w:ind w:left="13"/>
              <w:jc w:val="center"/>
              <w:rPr>
                <w:sz w:val="20"/>
              </w:rPr>
            </w:pPr>
            <w:r>
              <w:t>-</w:t>
            </w:r>
          </w:p>
        </w:tc>
        <w:tc>
          <w:tcPr>
            <w:tcW w:w="2691" w:type="dxa"/>
          </w:tcPr>
          <w:p w14:paraId="089F94DA" w14:textId="77777777" w:rsidR="00351567" w:rsidRDefault="00000000">
            <w:pPr>
              <w:pStyle w:val="TableParagraph"/>
              <w:rPr>
                <w:sz w:val="20"/>
              </w:rPr>
            </w:pPr>
            <w:r>
              <w:t>NOT NULL</w:t>
            </w:r>
          </w:p>
        </w:tc>
      </w:tr>
      <w:tr w:rsidR="00351567" w14:paraId="6D22AABB" w14:textId="77777777">
        <w:trPr>
          <w:trHeight w:val="290"/>
        </w:trPr>
        <w:tc>
          <w:tcPr>
            <w:tcW w:w="1860" w:type="dxa"/>
          </w:tcPr>
          <w:p w14:paraId="381F326A" w14:textId="77777777" w:rsidR="00351567" w:rsidRDefault="00000000">
            <w:pPr>
              <w:pStyle w:val="TableParagraph"/>
              <w:rPr>
                <w:sz w:val="20"/>
              </w:rPr>
            </w:pPr>
            <w:r>
              <w:t>Employee</w:t>
            </w:r>
          </w:p>
        </w:tc>
        <w:tc>
          <w:tcPr>
            <w:tcW w:w="1858" w:type="dxa"/>
          </w:tcPr>
          <w:p w14:paraId="1FDDEE24" w14:textId="77777777" w:rsidR="00351567" w:rsidRDefault="00000000">
            <w:pPr>
              <w:pStyle w:val="TableParagraph"/>
              <w:ind w:left="111"/>
              <w:rPr>
                <w:sz w:val="20"/>
              </w:rPr>
            </w:pPr>
            <w:r>
              <w:t>Department</w:t>
            </w:r>
          </w:p>
        </w:tc>
        <w:tc>
          <w:tcPr>
            <w:tcW w:w="1654" w:type="dxa"/>
          </w:tcPr>
          <w:p w14:paraId="2005A88E" w14:textId="77777777" w:rsidR="00351567" w:rsidRDefault="00000000">
            <w:pPr>
              <w:pStyle w:val="TableParagraph"/>
              <w:ind w:left="110"/>
              <w:rPr>
                <w:sz w:val="20"/>
              </w:rPr>
            </w:pPr>
            <w:proofErr w:type="gramStart"/>
            <w:r>
              <w:t>VARCHAR(</w:t>
            </w:r>
            <w:proofErr w:type="gramEnd"/>
            <w:r>
              <w:t>50)</w:t>
            </w:r>
          </w:p>
        </w:tc>
        <w:tc>
          <w:tcPr>
            <w:tcW w:w="1445" w:type="dxa"/>
          </w:tcPr>
          <w:p w14:paraId="14202262" w14:textId="77777777" w:rsidR="00351567" w:rsidRDefault="00000000">
            <w:pPr>
              <w:pStyle w:val="TableParagraph"/>
              <w:ind w:left="15"/>
              <w:jc w:val="center"/>
              <w:rPr>
                <w:sz w:val="20"/>
              </w:rPr>
            </w:pPr>
            <w:r>
              <w:t>-</w:t>
            </w:r>
          </w:p>
        </w:tc>
        <w:tc>
          <w:tcPr>
            <w:tcW w:w="2691" w:type="dxa"/>
          </w:tcPr>
          <w:p w14:paraId="2FD3D86D" w14:textId="77777777" w:rsidR="00351567" w:rsidRDefault="00000000">
            <w:pPr>
              <w:pStyle w:val="TableParagraph"/>
              <w:ind w:left="113"/>
              <w:rPr>
                <w:sz w:val="20"/>
              </w:rPr>
            </w:pPr>
            <w:r>
              <w:t>NOT NULL</w:t>
            </w:r>
          </w:p>
        </w:tc>
      </w:tr>
      <w:tr w:rsidR="00351567" w14:paraId="6E4317B7" w14:textId="77777777">
        <w:trPr>
          <w:trHeight w:val="290"/>
        </w:trPr>
        <w:tc>
          <w:tcPr>
            <w:tcW w:w="1860" w:type="dxa"/>
          </w:tcPr>
          <w:p w14:paraId="65FCBFAB" w14:textId="77777777" w:rsidR="00351567" w:rsidRDefault="00000000">
            <w:pPr>
              <w:pStyle w:val="TableParagraph"/>
              <w:rPr>
                <w:sz w:val="20"/>
              </w:rPr>
            </w:pPr>
            <w:r>
              <w:t>Employee</w:t>
            </w:r>
          </w:p>
        </w:tc>
        <w:tc>
          <w:tcPr>
            <w:tcW w:w="1858" w:type="dxa"/>
          </w:tcPr>
          <w:p w14:paraId="2C51E727" w14:textId="77777777" w:rsidR="00351567" w:rsidRDefault="00000000">
            <w:pPr>
              <w:pStyle w:val="TableParagraph"/>
              <w:ind w:left="111"/>
              <w:rPr>
                <w:sz w:val="20"/>
              </w:rPr>
            </w:pPr>
            <w:r>
              <w:t>Email</w:t>
            </w:r>
          </w:p>
        </w:tc>
        <w:tc>
          <w:tcPr>
            <w:tcW w:w="1654" w:type="dxa"/>
          </w:tcPr>
          <w:p w14:paraId="5D1D8973" w14:textId="77777777" w:rsidR="00351567" w:rsidRDefault="00000000">
            <w:pPr>
              <w:pStyle w:val="TableParagraph"/>
              <w:ind w:left="110"/>
              <w:rPr>
                <w:sz w:val="20"/>
              </w:rPr>
            </w:pPr>
            <w:proofErr w:type="gramStart"/>
            <w:r>
              <w:t>VARCHAR(</w:t>
            </w:r>
            <w:proofErr w:type="gramEnd"/>
            <w:r>
              <w:t>100)</w:t>
            </w:r>
          </w:p>
        </w:tc>
        <w:tc>
          <w:tcPr>
            <w:tcW w:w="1445" w:type="dxa"/>
          </w:tcPr>
          <w:p w14:paraId="512EE927" w14:textId="77777777" w:rsidR="00351567" w:rsidRDefault="00000000">
            <w:pPr>
              <w:pStyle w:val="TableParagraph"/>
              <w:ind w:left="14"/>
              <w:jc w:val="center"/>
              <w:rPr>
                <w:sz w:val="20"/>
              </w:rPr>
            </w:pPr>
            <w:r>
              <w:t>-</w:t>
            </w:r>
          </w:p>
        </w:tc>
        <w:tc>
          <w:tcPr>
            <w:tcW w:w="2691" w:type="dxa"/>
          </w:tcPr>
          <w:p w14:paraId="0FB357FC" w14:textId="77777777" w:rsidR="00351567" w:rsidRDefault="00000000">
            <w:pPr>
              <w:pStyle w:val="TableParagraph"/>
              <w:ind w:left="110"/>
              <w:rPr>
                <w:sz w:val="20"/>
              </w:rPr>
            </w:pPr>
            <w:r>
              <w:t>NOT NULL, UNIQUE</w:t>
            </w:r>
          </w:p>
        </w:tc>
      </w:tr>
      <w:tr w:rsidR="00351567" w14:paraId="6C2C2A14" w14:textId="77777777">
        <w:trPr>
          <w:trHeight w:val="518"/>
        </w:trPr>
        <w:tc>
          <w:tcPr>
            <w:tcW w:w="1860" w:type="dxa"/>
          </w:tcPr>
          <w:p w14:paraId="1EF1B806" w14:textId="77777777" w:rsidR="00351567" w:rsidRDefault="00000000">
            <w:pPr>
              <w:pStyle w:val="TableParagraph"/>
              <w:rPr>
                <w:sz w:val="20"/>
              </w:rPr>
            </w:pPr>
            <w:r>
              <w:t>Employee</w:t>
            </w:r>
          </w:p>
        </w:tc>
        <w:tc>
          <w:tcPr>
            <w:tcW w:w="1858" w:type="dxa"/>
          </w:tcPr>
          <w:p w14:paraId="3A2D916D" w14:textId="77777777" w:rsidR="00351567" w:rsidRDefault="00000000">
            <w:pPr>
              <w:pStyle w:val="TableParagraph"/>
              <w:ind w:left="111"/>
              <w:rPr>
                <w:sz w:val="20"/>
              </w:rPr>
            </w:pPr>
            <w:r>
              <w:t>Phone</w:t>
            </w:r>
          </w:p>
        </w:tc>
        <w:tc>
          <w:tcPr>
            <w:tcW w:w="1654" w:type="dxa"/>
          </w:tcPr>
          <w:p w14:paraId="0130D4E0" w14:textId="77777777" w:rsidR="00351567" w:rsidRDefault="00000000">
            <w:pPr>
              <w:pStyle w:val="TableParagraph"/>
              <w:ind w:left="110"/>
              <w:rPr>
                <w:sz w:val="20"/>
              </w:rPr>
            </w:pPr>
            <w:proofErr w:type="gramStart"/>
            <w:r>
              <w:t>VARCHAR(</w:t>
            </w:r>
            <w:proofErr w:type="gramEnd"/>
            <w:r>
              <w:t>15)</w:t>
            </w:r>
          </w:p>
        </w:tc>
        <w:tc>
          <w:tcPr>
            <w:tcW w:w="1445" w:type="dxa"/>
          </w:tcPr>
          <w:p w14:paraId="4963336C" w14:textId="77777777" w:rsidR="00351567" w:rsidRDefault="00000000">
            <w:pPr>
              <w:pStyle w:val="TableParagraph"/>
              <w:ind w:left="13"/>
              <w:jc w:val="center"/>
              <w:rPr>
                <w:sz w:val="20"/>
              </w:rPr>
            </w:pPr>
            <w:r>
              <w:t>-</w:t>
            </w:r>
          </w:p>
        </w:tc>
        <w:tc>
          <w:tcPr>
            <w:tcW w:w="2691" w:type="dxa"/>
          </w:tcPr>
          <w:p w14:paraId="7DB889DA" w14:textId="77777777" w:rsidR="00351567" w:rsidRDefault="00000000">
            <w:pPr>
              <w:pStyle w:val="TableParagraph"/>
              <w:ind w:left="110"/>
              <w:rPr>
                <w:sz w:val="20"/>
              </w:rPr>
            </w:pPr>
            <w:r>
              <w:t>NOT NULL</w:t>
            </w:r>
          </w:p>
          <w:p w14:paraId="2B8D70C6" w14:textId="77777777" w:rsidR="00351567" w:rsidRDefault="00351567">
            <w:pPr>
              <w:pStyle w:val="TableParagraph"/>
              <w:spacing w:before="1"/>
              <w:ind w:left="114"/>
              <w:rPr>
                <w:sz w:val="20"/>
              </w:rPr>
            </w:pPr>
          </w:p>
        </w:tc>
      </w:tr>
      <w:tr w:rsidR="00351567" w14:paraId="27885EBF" w14:textId="77777777">
        <w:trPr>
          <w:trHeight w:val="520"/>
        </w:trPr>
        <w:tc>
          <w:tcPr>
            <w:tcW w:w="1860" w:type="dxa"/>
          </w:tcPr>
          <w:p w14:paraId="75572C69" w14:textId="77777777" w:rsidR="00351567" w:rsidRDefault="00000000">
            <w:pPr>
              <w:pStyle w:val="TableParagraph"/>
              <w:rPr>
                <w:sz w:val="20"/>
              </w:rPr>
            </w:pPr>
            <w:r>
              <w:t>Employee</w:t>
            </w:r>
          </w:p>
        </w:tc>
        <w:tc>
          <w:tcPr>
            <w:tcW w:w="1858" w:type="dxa"/>
          </w:tcPr>
          <w:p w14:paraId="2C4FAEC2" w14:textId="77777777" w:rsidR="00351567" w:rsidRDefault="00000000">
            <w:pPr>
              <w:pStyle w:val="TableParagraph"/>
              <w:ind w:left="111"/>
              <w:rPr>
                <w:sz w:val="20"/>
              </w:rPr>
            </w:pPr>
            <w:proofErr w:type="spellStart"/>
            <w:r>
              <w:t>HireDate</w:t>
            </w:r>
            <w:proofErr w:type="spellEnd"/>
          </w:p>
        </w:tc>
        <w:tc>
          <w:tcPr>
            <w:tcW w:w="1654" w:type="dxa"/>
          </w:tcPr>
          <w:p w14:paraId="07F010A3" w14:textId="77777777" w:rsidR="00351567" w:rsidRDefault="00000000">
            <w:pPr>
              <w:pStyle w:val="TableParagraph"/>
              <w:ind w:left="111"/>
              <w:rPr>
                <w:sz w:val="20"/>
              </w:rPr>
            </w:pPr>
            <w:r>
              <w:t>DATE</w:t>
            </w:r>
          </w:p>
        </w:tc>
        <w:tc>
          <w:tcPr>
            <w:tcW w:w="1445" w:type="dxa"/>
          </w:tcPr>
          <w:p w14:paraId="1FBAED9F" w14:textId="77777777" w:rsidR="00351567" w:rsidRDefault="00000000">
            <w:pPr>
              <w:pStyle w:val="TableParagraph"/>
              <w:ind w:left="14"/>
              <w:jc w:val="center"/>
              <w:rPr>
                <w:sz w:val="20"/>
              </w:rPr>
            </w:pPr>
            <w:r>
              <w:t>-</w:t>
            </w:r>
          </w:p>
        </w:tc>
        <w:tc>
          <w:tcPr>
            <w:tcW w:w="2691" w:type="dxa"/>
          </w:tcPr>
          <w:p w14:paraId="613AAD46" w14:textId="77777777" w:rsidR="00351567" w:rsidRDefault="00000000">
            <w:pPr>
              <w:pStyle w:val="TableParagraph"/>
              <w:rPr>
                <w:sz w:val="20"/>
              </w:rPr>
            </w:pPr>
            <w:r>
              <w:t>NOT NULL</w:t>
            </w:r>
          </w:p>
          <w:p w14:paraId="23163F55" w14:textId="77777777" w:rsidR="00351567" w:rsidRDefault="00351567">
            <w:pPr>
              <w:pStyle w:val="TableParagraph"/>
              <w:spacing w:before="1"/>
              <w:ind w:left="114"/>
              <w:rPr>
                <w:sz w:val="20"/>
              </w:rPr>
            </w:pPr>
          </w:p>
        </w:tc>
      </w:tr>
      <w:tr w:rsidR="00351567" w14:paraId="3276339C" w14:textId="77777777">
        <w:trPr>
          <w:trHeight w:val="287"/>
        </w:trPr>
        <w:tc>
          <w:tcPr>
            <w:tcW w:w="1860" w:type="dxa"/>
          </w:tcPr>
          <w:p w14:paraId="35A78813" w14:textId="77777777" w:rsidR="00351567" w:rsidRDefault="00000000">
            <w:pPr>
              <w:pStyle w:val="TableParagraph"/>
              <w:rPr>
                <w:sz w:val="20"/>
              </w:rPr>
            </w:pPr>
            <w:r>
              <w:t>Employee</w:t>
            </w:r>
          </w:p>
        </w:tc>
        <w:tc>
          <w:tcPr>
            <w:tcW w:w="1858" w:type="dxa"/>
          </w:tcPr>
          <w:p w14:paraId="771C0DB3" w14:textId="77777777" w:rsidR="00351567" w:rsidRDefault="00000000">
            <w:pPr>
              <w:pStyle w:val="TableParagraph"/>
              <w:ind w:left="111"/>
              <w:rPr>
                <w:sz w:val="20"/>
              </w:rPr>
            </w:pPr>
            <w:r>
              <w:t>Status</w:t>
            </w:r>
          </w:p>
        </w:tc>
        <w:tc>
          <w:tcPr>
            <w:tcW w:w="1654" w:type="dxa"/>
          </w:tcPr>
          <w:p w14:paraId="0A469334" w14:textId="77777777" w:rsidR="00351567" w:rsidRDefault="00000000">
            <w:pPr>
              <w:pStyle w:val="TableParagraph"/>
              <w:ind w:left="111"/>
              <w:rPr>
                <w:sz w:val="20"/>
              </w:rPr>
            </w:pPr>
            <w:proofErr w:type="gramStart"/>
            <w:r>
              <w:t>VARCHAR(</w:t>
            </w:r>
            <w:proofErr w:type="gramEnd"/>
            <w:r>
              <w:t>15)</w:t>
            </w:r>
          </w:p>
        </w:tc>
        <w:tc>
          <w:tcPr>
            <w:tcW w:w="1445" w:type="dxa"/>
          </w:tcPr>
          <w:p w14:paraId="5089D914" w14:textId="77777777" w:rsidR="00351567" w:rsidRDefault="00000000">
            <w:pPr>
              <w:pStyle w:val="TableParagraph"/>
              <w:ind w:left="16"/>
              <w:jc w:val="center"/>
              <w:rPr>
                <w:sz w:val="20"/>
              </w:rPr>
            </w:pPr>
            <w:r>
              <w:t>-</w:t>
            </w:r>
          </w:p>
        </w:tc>
        <w:tc>
          <w:tcPr>
            <w:tcW w:w="2691" w:type="dxa"/>
          </w:tcPr>
          <w:p w14:paraId="5359AE07" w14:textId="77777777" w:rsidR="00351567" w:rsidRDefault="00000000">
            <w:pPr>
              <w:pStyle w:val="TableParagraph"/>
              <w:ind w:left="111"/>
              <w:rPr>
                <w:sz w:val="20"/>
              </w:rPr>
            </w:pPr>
            <w:r>
              <w:t>DEFAULT Active, CHECK allowed statuses</w:t>
            </w:r>
          </w:p>
        </w:tc>
      </w:tr>
      <w:tr w:rsidR="00351567" w14:paraId="75C26DE6" w14:textId="77777777">
        <w:trPr>
          <w:trHeight w:val="290"/>
        </w:trPr>
        <w:tc>
          <w:tcPr>
            <w:tcW w:w="1860" w:type="dxa"/>
          </w:tcPr>
          <w:p w14:paraId="7BA6C52E" w14:textId="77777777" w:rsidR="00351567" w:rsidRDefault="00000000">
            <w:pPr>
              <w:pStyle w:val="TableParagraph"/>
              <w:spacing w:before="22"/>
              <w:rPr>
                <w:sz w:val="20"/>
              </w:rPr>
            </w:pPr>
            <w:r>
              <w:t>Project</w:t>
            </w:r>
          </w:p>
        </w:tc>
        <w:tc>
          <w:tcPr>
            <w:tcW w:w="1858" w:type="dxa"/>
          </w:tcPr>
          <w:p w14:paraId="47E769ED" w14:textId="77777777" w:rsidR="00351567" w:rsidRDefault="00000000">
            <w:pPr>
              <w:pStyle w:val="TableParagraph"/>
              <w:spacing w:before="22"/>
              <w:ind w:left="111"/>
              <w:rPr>
                <w:sz w:val="20"/>
              </w:rPr>
            </w:pPr>
            <w:proofErr w:type="spellStart"/>
            <w:r>
              <w:t>ProjectID</w:t>
            </w:r>
            <w:proofErr w:type="spellEnd"/>
          </w:p>
        </w:tc>
        <w:tc>
          <w:tcPr>
            <w:tcW w:w="1654" w:type="dxa"/>
          </w:tcPr>
          <w:p w14:paraId="13D77873" w14:textId="77777777" w:rsidR="00351567" w:rsidRDefault="00000000">
            <w:pPr>
              <w:pStyle w:val="TableParagraph"/>
              <w:spacing w:before="22"/>
              <w:ind w:left="110"/>
              <w:rPr>
                <w:sz w:val="20"/>
              </w:rPr>
            </w:pPr>
            <w:r>
              <w:t>INTEGER</w:t>
            </w:r>
          </w:p>
        </w:tc>
        <w:tc>
          <w:tcPr>
            <w:tcW w:w="1445" w:type="dxa"/>
          </w:tcPr>
          <w:p w14:paraId="4C3494F7" w14:textId="77777777" w:rsidR="00351567" w:rsidRDefault="00000000">
            <w:pPr>
              <w:pStyle w:val="TableParagraph"/>
              <w:spacing w:before="22"/>
              <w:ind w:left="14"/>
              <w:jc w:val="center"/>
              <w:rPr>
                <w:sz w:val="20"/>
              </w:rPr>
            </w:pPr>
            <w:r>
              <w:t>PK</w:t>
            </w:r>
          </w:p>
        </w:tc>
        <w:tc>
          <w:tcPr>
            <w:tcW w:w="2691" w:type="dxa"/>
          </w:tcPr>
          <w:p w14:paraId="1843A29F" w14:textId="77777777" w:rsidR="00351567" w:rsidRDefault="00000000">
            <w:pPr>
              <w:pStyle w:val="TableParagraph"/>
              <w:spacing w:before="22"/>
              <w:ind w:left="113"/>
              <w:rPr>
                <w:sz w:val="20"/>
              </w:rPr>
            </w:pPr>
            <w:r>
              <w:t>PRIMARY KEY</w:t>
            </w:r>
          </w:p>
        </w:tc>
      </w:tr>
      <w:tr w:rsidR="00351567" w14:paraId="02D4C8AE" w14:textId="77777777">
        <w:trPr>
          <w:trHeight w:val="290"/>
        </w:trPr>
        <w:tc>
          <w:tcPr>
            <w:tcW w:w="1860" w:type="dxa"/>
          </w:tcPr>
          <w:p w14:paraId="3EFEFCFA" w14:textId="77777777" w:rsidR="00351567" w:rsidRDefault="00000000">
            <w:pPr>
              <w:pStyle w:val="TableParagraph"/>
              <w:spacing w:before="22"/>
              <w:rPr>
                <w:sz w:val="20"/>
              </w:rPr>
            </w:pPr>
            <w:r>
              <w:t>Project</w:t>
            </w:r>
          </w:p>
        </w:tc>
        <w:tc>
          <w:tcPr>
            <w:tcW w:w="1858" w:type="dxa"/>
          </w:tcPr>
          <w:p w14:paraId="573BD65D" w14:textId="77777777" w:rsidR="00351567" w:rsidRDefault="00000000">
            <w:pPr>
              <w:pStyle w:val="TableParagraph"/>
              <w:spacing w:before="22"/>
              <w:ind w:left="111"/>
              <w:rPr>
                <w:sz w:val="20"/>
              </w:rPr>
            </w:pPr>
            <w:r>
              <w:t>ClientID</w:t>
            </w:r>
          </w:p>
        </w:tc>
        <w:tc>
          <w:tcPr>
            <w:tcW w:w="1654" w:type="dxa"/>
          </w:tcPr>
          <w:p w14:paraId="2D9B9BEE" w14:textId="77777777" w:rsidR="00351567" w:rsidRDefault="00000000">
            <w:pPr>
              <w:pStyle w:val="TableParagraph"/>
              <w:spacing w:before="22"/>
              <w:ind w:left="111"/>
              <w:rPr>
                <w:sz w:val="20"/>
              </w:rPr>
            </w:pPr>
            <w:r>
              <w:t>INTEGER</w:t>
            </w:r>
          </w:p>
        </w:tc>
        <w:tc>
          <w:tcPr>
            <w:tcW w:w="1445" w:type="dxa"/>
          </w:tcPr>
          <w:p w14:paraId="45B9D3C0" w14:textId="77777777" w:rsidR="00351567" w:rsidRDefault="00000000">
            <w:pPr>
              <w:pStyle w:val="TableParagraph"/>
              <w:spacing w:before="22"/>
              <w:ind w:left="15"/>
              <w:jc w:val="center"/>
              <w:rPr>
                <w:sz w:val="20"/>
              </w:rPr>
            </w:pPr>
            <w:r>
              <w:t>FK</w:t>
            </w:r>
          </w:p>
        </w:tc>
        <w:tc>
          <w:tcPr>
            <w:tcW w:w="2691" w:type="dxa"/>
          </w:tcPr>
          <w:p w14:paraId="04FD41DF" w14:textId="77777777" w:rsidR="00351567" w:rsidRDefault="00000000">
            <w:pPr>
              <w:pStyle w:val="TableParagraph"/>
              <w:spacing w:before="22"/>
              <w:ind w:left="111"/>
              <w:rPr>
                <w:sz w:val="20"/>
              </w:rPr>
            </w:pPr>
            <w:r>
              <w:t>NOT NULL, FOREIGN KEY -&gt; Client</w:t>
            </w:r>
          </w:p>
        </w:tc>
      </w:tr>
      <w:tr w:rsidR="00351567" w14:paraId="61A830F6" w14:textId="77777777">
        <w:trPr>
          <w:trHeight w:val="520"/>
        </w:trPr>
        <w:tc>
          <w:tcPr>
            <w:tcW w:w="1860" w:type="dxa"/>
          </w:tcPr>
          <w:p w14:paraId="38236552" w14:textId="77777777" w:rsidR="00351567" w:rsidRDefault="00000000">
            <w:pPr>
              <w:pStyle w:val="TableParagraph"/>
              <w:spacing w:before="22"/>
              <w:rPr>
                <w:sz w:val="20"/>
              </w:rPr>
            </w:pPr>
            <w:r>
              <w:t>Project</w:t>
            </w:r>
          </w:p>
        </w:tc>
        <w:tc>
          <w:tcPr>
            <w:tcW w:w="1858" w:type="dxa"/>
          </w:tcPr>
          <w:p w14:paraId="40F2D7C7" w14:textId="77777777" w:rsidR="00351567" w:rsidRDefault="00000000">
            <w:pPr>
              <w:pStyle w:val="TableParagraph"/>
              <w:spacing w:before="22"/>
              <w:ind w:left="111"/>
              <w:rPr>
                <w:sz w:val="20"/>
              </w:rPr>
            </w:pPr>
            <w:proofErr w:type="spellStart"/>
            <w:r>
              <w:t>ProjectName</w:t>
            </w:r>
            <w:proofErr w:type="spellEnd"/>
          </w:p>
        </w:tc>
        <w:tc>
          <w:tcPr>
            <w:tcW w:w="1654" w:type="dxa"/>
          </w:tcPr>
          <w:p w14:paraId="3F4CC7BB" w14:textId="77777777" w:rsidR="00351567" w:rsidRDefault="00000000">
            <w:pPr>
              <w:pStyle w:val="TableParagraph"/>
              <w:spacing w:before="22"/>
              <w:ind w:left="110"/>
              <w:rPr>
                <w:sz w:val="20"/>
              </w:rPr>
            </w:pPr>
            <w:proofErr w:type="gramStart"/>
            <w:r>
              <w:t>VARCHAR(</w:t>
            </w:r>
            <w:proofErr w:type="gramEnd"/>
            <w:r>
              <w:t>100)</w:t>
            </w:r>
          </w:p>
        </w:tc>
        <w:tc>
          <w:tcPr>
            <w:tcW w:w="1445" w:type="dxa"/>
          </w:tcPr>
          <w:p w14:paraId="7F9733FC" w14:textId="77777777" w:rsidR="00351567" w:rsidRDefault="00000000">
            <w:pPr>
              <w:pStyle w:val="TableParagraph"/>
              <w:spacing w:before="22"/>
              <w:ind w:left="16"/>
              <w:jc w:val="center"/>
              <w:rPr>
                <w:sz w:val="20"/>
              </w:rPr>
            </w:pPr>
            <w:r>
              <w:t>-</w:t>
            </w:r>
          </w:p>
        </w:tc>
        <w:tc>
          <w:tcPr>
            <w:tcW w:w="2691" w:type="dxa"/>
          </w:tcPr>
          <w:p w14:paraId="66B24FB1" w14:textId="77777777" w:rsidR="00351567" w:rsidRDefault="00000000">
            <w:pPr>
              <w:pStyle w:val="TableParagraph"/>
              <w:spacing w:before="22"/>
              <w:ind w:left="114" w:right="251" w:hanging="3"/>
              <w:rPr>
                <w:sz w:val="20"/>
              </w:rPr>
            </w:pPr>
            <w:r>
              <w:t>NOT NULL</w:t>
            </w:r>
          </w:p>
        </w:tc>
      </w:tr>
      <w:tr w:rsidR="00351567" w14:paraId="40C0E43C" w14:textId="77777777">
        <w:trPr>
          <w:trHeight w:val="290"/>
        </w:trPr>
        <w:tc>
          <w:tcPr>
            <w:tcW w:w="1860" w:type="dxa"/>
          </w:tcPr>
          <w:p w14:paraId="0C6B2A48" w14:textId="77777777" w:rsidR="00351567" w:rsidRDefault="00000000">
            <w:pPr>
              <w:pStyle w:val="TableParagraph"/>
              <w:rPr>
                <w:sz w:val="20"/>
              </w:rPr>
            </w:pPr>
            <w:r>
              <w:t>Project</w:t>
            </w:r>
          </w:p>
        </w:tc>
        <w:tc>
          <w:tcPr>
            <w:tcW w:w="1858" w:type="dxa"/>
          </w:tcPr>
          <w:p w14:paraId="0641C8A1" w14:textId="77777777" w:rsidR="00351567" w:rsidRDefault="00000000">
            <w:pPr>
              <w:pStyle w:val="TableParagraph"/>
              <w:ind w:left="111"/>
              <w:rPr>
                <w:sz w:val="20"/>
              </w:rPr>
            </w:pPr>
            <w:r>
              <w:t>StartDate</w:t>
            </w:r>
          </w:p>
        </w:tc>
        <w:tc>
          <w:tcPr>
            <w:tcW w:w="1654" w:type="dxa"/>
          </w:tcPr>
          <w:p w14:paraId="24BA6C02" w14:textId="77777777" w:rsidR="00351567" w:rsidRDefault="00000000">
            <w:pPr>
              <w:pStyle w:val="TableParagraph"/>
              <w:ind w:left="111"/>
              <w:rPr>
                <w:sz w:val="20"/>
              </w:rPr>
            </w:pPr>
            <w:r>
              <w:t>DATE</w:t>
            </w:r>
          </w:p>
        </w:tc>
        <w:tc>
          <w:tcPr>
            <w:tcW w:w="1445" w:type="dxa"/>
          </w:tcPr>
          <w:p w14:paraId="1ECE3FF3" w14:textId="77777777" w:rsidR="00351567" w:rsidRDefault="00000000">
            <w:pPr>
              <w:pStyle w:val="TableParagraph"/>
              <w:ind w:left="19"/>
              <w:jc w:val="center"/>
              <w:rPr>
                <w:sz w:val="20"/>
              </w:rPr>
            </w:pPr>
            <w:r>
              <w:t>-</w:t>
            </w:r>
          </w:p>
        </w:tc>
        <w:tc>
          <w:tcPr>
            <w:tcW w:w="2691" w:type="dxa"/>
          </w:tcPr>
          <w:p w14:paraId="69782218" w14:textId="77777777" w:rsidR="00351567" w:rsidRDefault="00000000">
            <w:pPr>
              <w:pStyle w:val="TableParagraph"/>
              <w:rPr>
                <w:sz w:val="20"/>
              </w:rPr>
            </w:pPr>
            <w:r>
              <w:t>NOT NULL</w:t>
            </w:r>
          </w:p>
        </w:tc>
      </w:tr>
      <w:tr w:rsidR="00351567" w14:paraId="7EC04993" w14:textId="77777777">
        <w:trPr>
          <w:trHeight w:val="520"/>
        </w:trPr>
        <w:tc>
          <w:tcPr>
            <w:tcW w:w="1860" w:type="dxa"/>
          </w:tcPr>
          <w:p w14:paraId="4300B2C1" w14:textId="77777777" w:rsidR="00351567" w:rsidRDefault="00000000">
            <w:pPr>
              <w:pStyle w:val="TableParagraph"/>
              <w:rPr>
                <w:sz w:val="20"/>
              </w:rPr>
            </w:pPr>
            <w:r>
              <w:t>Project</w:t>
            </w:r>
          </w:p>
        </w:tc>
        <w:tc>
          <w:tcPr>
            <w:tcW w:w="1858" w:type="dxa"/>
          </w:tcPr>
          <w:p w14:paraId="0CD6719B" w14:textId="77777777" w:rsidR="00351567" w:rsidRDefault="00000000">
            <w:pPr>
              <w:pStyle w:val="TableParagraph"/>
              <w:ind w:left="111"/>
              <w:rPr>
                <w:sz w:val="20"/>
              </w:rPr>
            </w:pPr>
            <w:proofErr w:type="spellStart"/>
            <w:r>
              <w:t>EndDate</w:t>
            </w:r>
            <w:proofErr w:type="spellEnd"/>
          </w:p>
        </w:tc>
        <w:tc>
          <w:tcPr>
            <w:tcW w:w="1654" w:type="dxa"/>
          </w:tcPr>
          <w:p w14:paraId="19D0F278" w14:textId="77777777" w:rsidR="00351567" w:rsidRDefault="00000000">
            <w:pPr>
              <w:pStyle w:val="TableParagraph"/>
              <w:ind w:left="110"/>
              <w:rPr>
                <w:sz w:val="20"/>
              </w:rPr>
            </w:pPr>
            <w:r>
              <w:t>DATE</w:t>
            </w:r>
          </w:p>
        </w:tc>
        <w:tc>
          <w:tcPr>
            <w:tcW w:w="1445" w:type="dxa"/>
          </w:tcPr>
          <w:p w14:paraId="7FF2B10B" w14:textId="77777777" w:rsidR="00351567" w:rsidRDefault="00000000">
            <w:pPr>
              <w:pStyle w:val="TableParagraph"/>
              <w:ind w:left="18"/>
              <w:jc w:val="center"/>
              <w:rPr>
                <w:sz w:val="20"/>
              </w:rPr>
            </w:pPr>
            <w:r>
              <w:t>-</w:t>
            </w:r>
          </w:p>
        </w:tc>
        <w:tc>
          <w:tcPr>
            <w:tcW w:w="2691" w:type="dxa"/>
          </w:tcPr>
          <w:p w14:paraId="1C7EEFD4" w14:textId="77777777" w:rsidR="00351567" w:rsidRDefault="00000000">
            <w:pPr>
              <w:pStyle w:val="TableParagraph"/>
              <w:ind w:left="111"/>
              <w:rPr>
                <w:sz w:val="20"/>
              </w:rPr>
            </w:pPr>
            <w:r>
              <w:t>NULL allowed</w:t>
            </w:r>
          </w:p>
          <w:p w14:paraId="4CC3632B" w14:textId="77777777" w:rsidR="00351567" w:rsidRDefault="00351567">
            <w:pPr>
              <w:pStyle w:val="TableParagraph"/>
              <w:spacing w:before="3"/>
              <w:ind w:left="114"/>
              <w:rPr>
                <w:sz w:val="20"/>
              </w:rPr>
            </w:pPr>
          </w:p>
        </w:tc>
      </w:tr>
      <w:tr w:rsidR="00351567" w14:paraId="053B8BF7" w14:textId="77777777">
        <w:trPr>
          <w:trHeight w:val="290"/>
        </w:trPr>
        <w:tc>
          <w:tcPr>
            <w:tcW w:w="1860" w:type="dxa"/>
          </w:tcPr>
          <w:p w14:paraId="31D38E41" w14:textId="77777777" w:rsidR="00351567" w:rsidRDefault="00000000">
            <w:pPr>
              <w:pStyle w:val="TableParagraph"/>
              <w:rPr>
                <w:sz w:val="20"/>
              </w:rPr>
            </w:pPr>
            <w:r>
              <w:t>Project</w:t>
            </w:r>
          </w:p>
        </w:tc>
        <w:tc>
          <w:tcPr>
            <w:tcW w:w="1858" w:type="dxa"/>
          </w:tcPr>
          <w:p w14:paraId="1C052536" w14:textId="77777777" w:rsidR="00351567" w:rsidRDefault="00000000">
            <w:pPr>
              <w:pStyle w:val="TableParagraph"/>
              <w:ind w:left="111"/>
              <w:rPr>
                <w:sz w:val="20"/>
              </w:rPr>
            </w:pPr>
            <w:r>
              <w:t>Budget</w:t>
            </w:r>
          </w:p>
        </w:tc>
        <w:tc>
          <w:tcPr>
            <w:tcW w:w="1654" w:type="dxa"/>
          </w:tcPr>
          <w:p w14:paraId="0C715B0B" w14:textId="77777777" w:rsidR="00351567" w:rsidRDefault="00000000">
            <w:pPr>
              <w:pStyle w:val="TableParagraph"/>
              <w:ind w:left="111"/>
              <w:rPr>
                <w:sz w:val="20"/>
              </w:rPr>
            </w:pPr>
            <w:proofErr w:type="gramStart"/>
            <w:r>
              <w:t>DECIMAL(</w:t>
            </w:r>
            <w:proofErr w:type="gramEnd"/>
            <w:r>
              <w:t>12,2</w:t>
            </w:r>
            <w:r>
              <w:lastRenderedPageBreak/>
              <w:t>)</w:t>
            </w:r>
          </w:p>
        </w:tc>
        <w:tc>
          <w:tcPr>
            <w:tcW w:w="1445" w:type="dxa"/>
          </w:tcPr>
          <w:p w14:paraId="73BE60FA" w14:textId="77777777" w:rsidR="00351567" w:rsidRDefault="00000000">
            <w:pPr>
              <w:pStyle w:val="TableParagraph"/>
              <w:ind w:left="14"/>
              <w:jc w:val="center"/>
              <w:rPr>
                <w:sz w:val="20"/>
              </w:rPr>
            </w:pPr>
            <w:r>
              <w:lastRenderedPageBreak/>
              <w:t>-</w:t>
            </w:r>
          </w:p>
        </w:tc>
        <w:tc>
          <w:tcPr>
            <w:tcW w:w="2691" w:type="dxa"/>
          </w:tcPr>
          <w:p w14:paraId="699B488F" w14:textId="77777777" w:rsidR="00351567" w:rsidRDefault="00000000">
            <w:pPr>
              <w:pStyle w:val="TableParagraph"/>
              <w:ind w:left="110"/>
              <w:rPr>
                <w:sz w:val="20"/>
              </w:rPr>
            </w:pPr>
            <w:r>
              <w:t>CHECK &gt;= 0</w:t>
            </w:r>
          </w:p>
        </w:tc>
      </w:tr>
      <w:tr w:rsidR="00351567" w14:paraId="4BE14D0C" w14:textId="77777777">
        <w:trPr>
          <w:trHeight w:val="287"/>
        </w:trPr>
        <w:tc>
          <w:tcPr>
            <w:tcW w:w="1860" w:type="dxa"/>
          </w:tcPr>
          <w:p w14:paraId="5875396D" w14:textId="77777777" w:rsidR="00351567" w:rsidRDefault="00000000">
            <w:pPr>
              <w:pStyle w:val="TableParagraph"/>
              <w:rPr>
                <w:sz w:val="20"/>
              </w:rPr>
            </w:pPr>
            <w:r>
              <w:t>Project</w:t>
            </w:r>
          </w:p>
        </w:tc>
        <w:tc>
          <w:tcPr>
            <w:tcW w:w="1858" w:type="dxa"/>
          </w:tcPr>
          <w:p w14:paraId="2428FB5E" w14:textId="77777777" w:rsidR="00351567" w:rsidRDefault="00000000">
            <w:pPr>
              <w:pStyle w:val="TableParagraph"/>
              <w:ind w:left="111"/>
              <w:rPr>
                <w:sz w:val="20"/>
              </w:rPr>
            </w:pPr>
            <w:r>
              <w:t>Status</w:t>
            </w:r>
          </w:p>
        </w:tc>
        <w:tc>
          <w:tcPr>
            <w:tcW w:w="1654" w:type="dxa"/>
          </w:tcPr>
          <w:p w14:paraId="534006C9" w14:textId="77777777" w:rsidR="00351567" w:rsidRDefault="00000000">
            <w:pPr>
              <w:pStyle w:val="TableParagraph"/>
              <w:ind w:left="111"/>
              <w:rPr>
                <w:sz w:val="20"/>
              </w:rPr>
            </w:pPr>
            <w:proofErr w:type="gramStart"/>
            <w:r>
              <w:t>VARCHAR(</w:t>
            </w:r>
            <w:proofErr w:type="gramEnd"/>
            <w:r>
              <w:t>20)</w:t>
            </w:r>
          </w:p>
        </w:tc>
        <w:tc>
          <w:tcPr>
            <w:tcW w:w="1445" w:type="dxa"/>
          </w:tcPr>
          <w:p w14:paraId="5A512B5A" w14:textId="77777777" w:rsidR="00351567" w:rsidRDefault="00000000">
            <w:pPr>
              <w:pStyle w:val="TableParagraph"/>
              <w:ind w:left="13"/>
              <w:jc w:val="center"/>
              <w:rPr>
                <w:sz w:val="20"/>
              </w:rPr>
            </w:pPr>
            <w:r>
              <w:t>-</w:t>
            </w:r>
          </w:p>
        </w:tc>
        <w:tc>
          <w:tcPr>
            <w:tcW w:w="2691" w:type="dxa"/>
          </w:tcPr>
          <w:p w14:paraId="76F90FD5" w14:textId="77777777" w:rsidR="00351567" w:rsidRDefault="00000000">
            <w:pPr>
              <w:pStyle w:val="TableParagraph"/>
              <w:rPr>
                <w:sz w:val="20"/>
              </w:rPr>
            </w:pPr>
            <w:r>
              <w:t>DEFAULT Planned, CHECK allowed statuses</w:t>
            </w:r>
          </w:p>
        </w:tc>
      </w:tr>
      <w:tr w:rsidR="00351567" w14:paraId="46CC5D73" w14:textId="77777777">
        <w:trPr>
          <w:trHeight w:val="290"/>
        </w:trPr>
        <w:tc>
          <w:tcPr>
            <w:tcW w:w="1860" w:type="dxa"/>
          </w:tcPr>
          <w:p w14:paraId="1D55AA24" w14:textId="77777777" w:rsidR="00351567" w:rsidRDefault="00000000">
            <w:pPr>
              <w:pStyle w:val="TableParagraph"/>
              <w:rPr>
                <w:sz w:val="20"/>
              </w:rPr>
            </w:pPr>
            <w:r>
              <w:t>Project</w:t>
            </w:r>
          </w:p>
        </w:tc>
        <w:tc>
          <w:tcPr>
            <w:tcW w:w="1858" w:type="dxa"/>
          </w:tcPr>
          <w:p w14:paraId="7A6CE650" w14:textId="77777777" w:rsidR="00351567" w:rsidRDefault="00000000">
            <w:pPr>
              <w:pStyle w:val="TableParagraph"/>
              <w:ind w:left="111"/>
              <w:rPr>
                <w:sz w:val="20"/>
              </w:rPr>
            </w:pPr>
            <w:proofErr w:type="spellStart"/>
            <w:r>
              <w:t>ManagerID</w:t>
            </w:r>
            <w:proofErr w:type="spellEnd"/>
          </w:p>
        </w:tc>
        <w:tc>
          <w:tcPr>
            <w:tcW w:w="1654" w:type="dxa"/>
          </w:tcPr>
          <w:p w14:paraId="3ECC96F4" w14:textId="77777777" w:rsidR="00351567" w:rsidRDefault="00000000">
            <w:pPr>
              <w:pStyle w:val="TableParagraph"/>
              <w:ind w:left="111"/>
              <w:rPr>
                <w:sz w:val="20"/>
              </w:rPr>
            </w:pPr>
            <w:r>
              <w:t>INTEGER</w:t>
            </w:r>
          </w:p>
        </w:tc>
        <w:tc>
          <w:tcPr>
            <w:tcW w:w="1445" w:type="dxa"/>
          </w:tcPr>
          <w:p w14:paraId="49C7ED46" w14:textId="77777777" w:rsidR="00351567" w:rsidRDefault="00000000">
            <w:pPr>
              <w:pStyle w:val="TableParagraph"/>
              <w:ind w:left="18"/>
              <w:jc w:val="center"/>
              <w:rPr>
                <w:sz w:val="20"/>
              </w:rPr>
            </w:pPr>
            <w:r>
              <w:t>FK</w:t>
            </w:r>
          </w:p>
        </w:tc>
        <w:tc>
          <w:tcPr>
            <w:tcW w:w="2691" w:type="dxa"/>
          </w:tcPr>
          <w:p w14:paraId="15E68015" w14:textId="77777777" w:rsidR="00351567" w:rsidRDefault="00000000">
            <w:pPr>
              <w:pStyle w:val="TableParagraph"/>
              <w:rPr>
                <w:sz w:val="20"/>
              </w:rPr>
            </w:pPr>
            <w:r>
              <w:t>NOT NULL, FOREIGN KEY -&gt; Employee</w:t>
            </w:r>
          </w:p>
        </w:tc>
      </w:tr>
      <w:tr w:rsidR="00351567" w14:paraId="4FE834D7" w14:textId="77777777">
        <w:trPr>
          <w:trHeight w:val="290"/>
        </w:trPr>
        <w:tc>
          <w:tcPr>
            <w:tcW w:w="1860" w:type="dxa"/>
          </w:tcPr>
          <w:p w14:paraId="2929EAFB" w14:textId="77777777" w:rsidR="00351567" w:rsidRDefault="00000000">
            <w:pPr>
              <w:pStyle w:val="TableParagraph"/>
              <w:rPr>
                <w:sz w:val="20"/>
              </w:rPr>
            </w:pPr>
            <w:r>
              <w:t>Module</w:t>
            </w:r>
          </w:p>
        </w:tc>
        <w:tc>
          <w:tcPr>
            <w:tcW w:w="1858" w:type="dxa"/>
          </w:tcPr>
          <w:p w14:paraId="48286FBB" w14:textId="77777777" w:rsidR="00351567" w:rsidRDefault="00000000">
            <w:pPr>
              <w:pStyle w:val="TableParagraph"/>
              <w:ind w:left="111"/>
              <w:rPr>
                <w:sz w:val="20"/>
              </w:rPr>
            </w:pPr>
            <w:proofErr w:type="spellStart"/>
            <w:r>
              <w:t>ModuleID</w:t>
            </w:r>
            <w:proofErr w:type="spellEnd"/>
          </w:p>
        </w:tc>
        <w:tc>
          <w:tcPr>
            <w:tcW w:w="1654" w:type="dxa"/>
          </w:tcPr>
          <w:p w14:paraId="52533CE3" w14:textId="77777777" w:rsidR="00351567" w:rsidRDefault="00000000">
            <w:pPr>
              <w:pStyle w:val="TableParagraph"/>
              <w:ind w:left="111"/>
              <w:rPr>
                <w:sz w:val="20"/>
              </w:rPr>
            </w:pPr>
            <w:r>
              <w:t>INTEGER</w:t>
            </w:r>
          </w:p>
        </w:tc>
        <w:tc>
          <w:tcPr>
            <w:tcW w:w="1445" w:type="dxa"/>
          </w:tcPr>
          <w:p w14:paraId="5E53B624" w14:textId="77777777" w:rsidR="00351567" w:rsidRDefault="00000000">
            <w:pPr>
              <w:pStyle w:val="TableParagraph"/>
              <w:ind w:left="14"/>
              <w:jc w:val="center"/>
              <w:rPr>
                <w:sz w:val="20"/>
              </w:rPr>
            </w:pPr>
            <w:r>
              <w:t>PK</w:t>
            </w:r>
          </w:p>
        </w:tc>
        <w:tc>
          <w:tcPr>
            <w:tcW w:w="2691" w:type="dxa"/>
          </w:tcPr>
          <w:p w14:paraId="4C7F6F93" w14:textId="77777777" w:rsidR="00351567" w:rsidRDefault="00000000">
            <w:pPr>
              <w:pStyle w:val="TableParagraph"/>
              <w:rPr>
                <w:sz w:val="20"/>
              </w:rPr>
            </w:pPr>
            <w:r>
              <w:t>PRIMARY KEY</w:t>
            </w:r>
          </w:p>
        </w:tc>
      </w:tr>
      <w:tr w:rsidR="00351567" w14:paraId="08CE83B1" w14:textId="77777777">
        <w:trPr>
          <w:trHeight w:val="290"/>
        </w:trPr>
        <w:tc>
          <w:tcPr>
            <w:tcW w:w="1860" w:type="dxa"/>
          </w:tcPr>
          <w:p w14:paraId="1A3FFF2A" w14:textId="77777777" w:rsidR="00351567" w:rsidRDefault="00000000">
            <w:pPr>
              <w:pStyle w:val="TableParagraph"/>
              <w:rPr>
                <w:sz w:val="20"/>
              </w:rPr>
            </w:pPr>
            <w:r>
              <w:t>Module</w:t>
            </w:r>
          </w:p>
        </w:tc>
        <w:tc>
          <w:tcPr>
            <w:tcW w:w="1858" w:type="dxa"/>
          </w:tcPr>
          <w:p w14:paraId="242CA6AE" w14:textId="77777777" w:rsidR="00351567" w:rsidRDefault="00000000">
            <w:pPr>
              <w:pStyle w:val="TableParagraph"/>
              <w:ind w:left="111"/>
              <w:rPr>
                <w:sz w:val="20"/>
              </w:rPr>
            </w:pPr>
            <w:proofErr w:type="spellStart"/>
            <w:r>
              <w:t>ProjectID</w:t>
            </w:r>
            <w:proofErr w:type="spellEnd"/>
          </w:p>
        </w:tc>
        <w:tc>
          <w:tcPr>
            <w:tcW w:w="1654" w:type="dxa"/>
          </w:tcPr>
          <w:p w14:paraId="6003326E" w14:textId="77777777" w:rsidR="00351567" w:rsidRDefault="00000000">
            <w:pPr>
              <w:pStyle w:val="TableParagraph"/>
              <w:ind w:left="111"/>
              <w:rPr>
                <w:sz w:val="20"/>
              </w:rPr>
            </w:pPr>
            <w:r>
              <w:t>INTEGER</w:t>
            </w:r>
          </w:p>
        </w:tc>
        <w:tc>
          <w:tcPr>
            <w:tcW w:w="1445" w:type="dxa"/>
          </w:tcPr>
          <w:p w14:paraId="75B2A244" w14:textId="77777777" w:rsidR="00351567" w:rsidRDefault="00000000">
            <w:pPr>
              <w:pStyle w:val="TableParagraph"/>
              <w:ind w:left="16"/>
              <w:jc w:val="center"/>
              <w:rPr>
                <w:sz w:val="20"/>
              </w:rPr>
            </w:pPr>
            <w:r>
              <w:t>FK</w:t>
            </w:r>
          </w:p>
        </w:tc>
        <w:tc>
          <w:tcPr>
            <w:tcW w:w="2691" w:type="dxa"/>
          </w:tcPr>
          <w:p w14:paraId="6107F1A7" w14:textId="77777777" w:rsidR="00351567" w:rsidRDefault="00000000">
            <w:pPr>
              <w:pStyle w:val="TableParagraph"/>
              <w:ind w:left="111"/>
              <w:rPr>
                <w:sz w:val="20"/>
              </w:rPr>
            </w:pPr>
            <w:r>
              <w:t>NOT NULL, FOREIGN KEY -&gt; Project</w:t>
            </w:r>
          </w:p>
        </w:tc>
      </w:tr>
    </w:tbl>
    <w:p w14:paraId="759EBF9D" w14:textId="77777777" w:rsidR="00351567" w:rsidRDefault="00351567">
      <w:pPr>
        <w:pStyle w:val="TableParagraph"/>
        <w:rPr>
          <w:sz w:val="20"/>
        </w:rPr>
        <w:sectPr w:rsidR="00351567">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58"/>
        <w:gridCol w:w="1654"/>
        <w:gridCol w:w="1445"/>
        <w:gridCol w:w="2691"/>
      </w:tblGrid>
      <w:tr w:rsidR="00351567" w14:paraId="2A6B0FAE" w14:textId="77777777">
        <w:trPr>
          <w:trHeight w:val="290"/>
        </w:trPr>
        <w:tc>
          <w:tcPr>
            <w:tcW w:w="1860" w:type="dxa"/>
            <w:shd w:val="clear" w:color="auto" w:fill="D8E1F2"/>
          </w:tcPr>
          <w:p w14:paraId="6629F194" w14:textId="77777777" w:rsidR="00351567" w:rsidRDefault="00000000">
            <w:pPr>
              <w:pStyle w:val="TableParagraph"/>
              <w:ind w:left="415"/>
              <w:rPr>
                <w:b/>
                <w:sz w:val="20"/>
              </w:rPr>
            </w:pPr>
            <w:r>
              <w:t>Table Name</w:t>
            </w:r>
          </w:p>
        </w:tc>
        <w:tc>
          <w:tcPr>
            <w:tcW w:w="1858" w:type="dxa"/>
            <w:shd w:val="clear" w:color="auto" w:fill="D8E1F2"/>
          </w:tcPr>
          <w:p w14:paraId="7225AB3B" w14:textId="77777777" w:rsidR="00351567" w:rsidRDefault="00000000">
            <w:pPr>
              <w:pStyle w:val="TableParagraph"/>
              <w:ind w:left="314"/>
              <w:rPr>
                <w:b/>
                <w:sz w:val="20"/>
              </w:rPr>
            </w:pPr>
            <w:r>
              <w:t>Column Name</w:t>
            </w:r>
          </w:p>
        </w:tc>
        <w:tc>
          <w:tcPr>
            <w:tcW w:w="1654" w:type="dxa"/>
            <w:shd w:val="clear" w:color="auto" w:fill="D8E1F2"/>
          </w:tcPr>
          <w:p w14:paraId="2A26E8ED" w14:textId="77777777" w:rsidR="00351567" w:rsidRDefault="00000000">
            <w:pPr>
              <w:pStyle w:val="TableParagraph"/>
              <w:ind w:left="383"/>
              <w:rPr>
                <w:b/>
                <w:sz w:val="20"/>
              </w:rPr>
            </w:pPr>
            <w:r>
              <w:t>Data Type</w:t>
            </w:r>
          </w:p>
        </w:tc>
        <w:tc>
          <w:tcPr>
            <w:tcW w:w="1445" w:type="dxa"/>
            <w:shd w:val="clear" w:color="auto" w:fill="D8E1F2"/>
          </w:tcPr>
          <w:p w14:paraId="31C2948E" w14:textId="77777777" w:rsidR="00351567" w:rsidRDefault="00000000">
            <w:pPr>
              <w:pStyle w:val="TableParagraph"/>
              <w:ind w:left="18"/>
              <w:jc w:val="center"/>
              <w:rPr>
                <w:b/>
                <w:sz w:val="20"/>
              </w:rPr>
            </w:pPr>
            <w:r>
              <w:t>PK/FK/-</w:t>
            </w:r>
          </w:p>
        </w:tc>
        <w:tc>
          <w:tcPr>
            <w:tcW w:w="2691" w:type="dxa"/>
            <w:shd w:val="clear" w:color="auto" w:fill="D8E1F2"/>
          </w:tcPr>
          <w:p w14:paraId="10C9D7DE" w14:textId="77777777" w:rsidR="00351567" w:rsidRDefault="00000000">
            <w:pPr>
              <w:pStyle w:val="TableParagraph"/>
              <w:ind w:left="848"/>
              <w:rPr>
                <w:b/>
                <w:sz w:val="20"/>
              </w:rPr>
            </w:pPr>
            <w:r>
              <w:t>Constraints</w:t>
            </w:r>
          </w:p>
        </w:tc>
      </w:tr>
      <w:tr w:rsidR="00351567" w14:paraId="21BA3F23" w14:textId="77777777">
        <w:trPr>
          <w:trHeight w:val="290"/>
        </w:trPr>
        <w:tc>
          <w:tcPr>
            <w:tcW w:w="1860" w:type="dxa"/>
          </w:tcPr>
          <w:p w14:paraId="68454A3E" w14:textId="77777777" w:rsidR="00351567" w:rsidRDefault="00000000">
            <w:pPr>
              <w:pStyle w:val="TableParagraph"/>
              <w:rPr>
                <w:sz w:val="20"/>
              </w:rPr>
            </w:pPr>
            <w:r>
              <w:t>Module</w:t>
            </w:r>
          </w:p>
        </w:tc>
        <w:tc>
          <w:tcPr>
            <w:tcW w:w="1858" w:type="dxa"/>
          </w:tcPr>
          <w:p w14:paraId="453E2A07" w14:textId="77777777" w:rsidR="00351567" w:rsidRDefault="00000000">
            <w:pPr>
              <w:pStyle w:val="TableParagraph"/>
              <w:ind w:left="111"/>
              <w:rPr>
                <w:sz w:val="20"/>
              </w:rPr>
            </w:pPr>
            <w:proofErr w:type="spellStart"/>
            <w:r>
              <w:t>ModuleName</w:t>
            </w:r>
            <w:proofErr w:type="spellEnd"/>
          </w:p>
        </w:tc>
        <w:tc>
          <w:tcPr>
            <w:tcW w:w="1654" w:type="dxa"/>
          </w:tcPr>
          <w:p w14:paraId="7CDF31E5" w14:textId="77777777" w:rsidR="00351567" w:rsidRDefault="00000000">
            <w:pPr>
              <w:pStyle w:val="TableParagraph"/>
              <w:ind w:left="110"/>
              <w:rPr>
                <w:sz w:val="20"/>
              </w:rPr>
            </w:pPr>
            <w:proofErr w:type="gramStart"/>
            <w:r>
              <w:t>VARCHAR(</w:t>
            </w:r>
            <w:proofErr w:type="gramEnd"/>
            <w:r>
              <w:t>80)</w:t>
            </w:r>
          </w:p>
        </w:tc>
        <w:tc>
          <w:tcPr>
            <w:tcW w:w="1445" w:type="dxa"/>
          </w:tcPr>
          <w:p w14:paraId="198A18DA" w14:textId="77777777" w:rsidR="00351567" w:rsidRDefault="00000000">
            <w:pPr>
              <w:pStyle w:val="TableParagraph"/>
              <w:ind w:left="13"/>
              <w:jc w:val="center"/>
              <w:rPr>
                <w:sz w:val="20"/>
              </w:rPr>
            </w:pPr>
            <w:r>
              <w:t>-</w:t>
            </w:r>
          </w:p>
        </w:tc>
        <w:tc>
          <w:tcPr>
            <w:tcW w:w="2691" w:type="dxa"/>
          </w:tcPr>
          <w:p w14:paraId="61E82402" w14:textId="77777777" w:rsidR="00351567" w:rsidRDefault="00000000">
            <w:pPr>
              <w:pStyle w:val="TableParagraph"/>
              <w:rPr>
                <w:sz w:val="20"/>
              </w:rPr>
            </w:pPr>
            <w:r>
              <w:t>NOT NULL</w:t>
            </w:r>
          </w:p>
        </w:tc>
      </w:tr>
      <w:tr w:rsidR="00351567" w14:paraId="3316681C" w14:textId="77777777">
        <w:trPr>
          <w:trHeight w:val="290"/>
        </w:trPr>
        <w:tc>
          <w:tcPr>
            <w:tcW w:w="1860" w:type="dxa"/>
          </w:tcPr>
          <w:p w14:paraId="0114F677" w14:textId="77777777" w:rsidR="00351567" w:rsidRDefault="00000000">
            <w:pPr>
              <w:pStyle w:val="TableParagraph"/>
              <w:rPr>
                <w:sz w:val="20"/>
              </w:rPr>
            </w:pPr>
            <w:r>
              <w:t>Module</w:t>
            </w:r>
          </w:p>
        </w:tc>
        <w:tc>
          <w:tcPr>
            <w:tcW w:w="1858" w:type="dxa"/>
          </w:tcPr>
          <w:p w14:paraId="1C3FD10E" w14:textId="77777777" w:rsidR="00351567" w:rsidRDefault="00000000">
            <w:pPr>
              <w:pStyle w:val="TableParagraph"/>
              <w:ind w:left="111"/>
              <w:rPr>
                <w:sz w:val="20"/>
              </w:rPr>
            </w:pPr>
            <w:proofErr w:type="spellStart"/>
            <w:r>
              <w:t>LeadEmployeeID</w:t>
            </w:r>
            <w:proofErr w:type="spellEnd"/>
          </w:p>
        </w:tc>
        <w:tc>
          <w:tcPr>
            <w:tcW w:w="1654" w:type="dxa"/>
          </w:tcPr>
          <w:p w14:paraId="5743C4CD" w14:textId="77777777" w:rsidR="00351567" w:rsidRDefault="00000000">
            <w:pPr>
              <w:pStyle w:val="TableParagraph"/>
              <w:ind w:left="110"/>
              <w:rPr>
                <w:sz w:val="20"/>
              </w:rPr>
            </w:pPr>
            <w:r>
              <w:t>INTEGER</w:t>
            </w:r>
          </w:p>
        </w:tc>
        <w:tc>
          <w:tcPr>
            <w:tcW w:w="1445" w:type="dxa"/>
          </w:tcPr>
          <w:p w14:paraId="5DE1D316" w14:textId="77777777" w:rsidR="00351567" w:rsidRDefault="00000000">
            <w:pPr>
              <w:pStyle w:val="TableParagraph"/>
              <w:ind w:left="18"/>
              <w:jc w:val="center"/>
              <w:rPr>
                <w:sz w:val="20"/>
              </w:rPr>
            </w:pPr>
            <w:r>
              <w:t>FK</w:t>
            </w:r>
          </w:p>
        </w:tc>
        <w:tc>
          <w:tcPr>
            <w:tcW w:w="2691" w:type="dxa"/>
          </w:tcPr>
          <w:p w14:paraId="3B6BD6A6" w14:textId="77777777" w:rsidR="00351567" w:rsidRDefault="00000000">
            <w:pPr>
              <w:pStyle w:val="TableParagraph"/>
              <w:rPr>
                <w:sz w:val="20"/>
              </w:rPr>
            </w:pPr>
            <w:r>
              <w:t>NOT NULL, FOREIGN KEY -&gt; Employee</w:t>
            </w:r>
          </w:p>
        </w:tc>
      </w:tr>
      <w:tr w:rsidR="00351567" w14:paraId="71CF8301" w14:textId="77777777">
        <w:trPr>
          <w:trHeight w:val="290"/>
        </w:trPr>
        <w:tc>
          <w:tcPr>
            <w:tcW w:w="1860" w:type="dxa"/>
          </w:tcPr>
          <w:p w14:paraId="7DA4D0C9" w14:textId="77777777" w:rsidR="00351567" w:rsidRDefault="00000000">
            <w:pPr>
              <w:pStyle w:val="TableParagraph"/>
              <w:rPr>
                <w:sz w:val="20"/>
              </w:rPr>
            </w:pPr>
            <w:r>
              <w:t>Module</w:t>
            </w:r>
          </w:p>
        </w:tc>
        <w:tc>
          <w:tcPr>
            <w:tcW w:w="1858" w:type="dxa"/>
          </w:tcPr>
          <w:p w14:paraId="36EAAE53" w14:textId="77777777" w:rsidR="00351567" w:rsidRDefault="00000000">
            <w:pPr>
              <w:pStyle w:val="TableParagraph"/>
              <w:ind w:left="111"/>
              <w:rPr>
                <w:sz w:val="20"/>
              </w:rPr>
            </w:pPr>
            <w:r>
              <w:t>Priority</w:t>
            </w:r>
          </w:p>
        </w:tc>
        <w:tc>
          <w:tcPr>
            <w:tcW w:w="1654" w:type="dxa"/>
          </w:tcPr>
          <w:p w14:paraId="642E7101" w14:textId="77777777" w:rsidR="00351567" w:rsidRDefault="00000000">
            <w:pPr>
              <w:pStyle w:val="TableParagraph"/>
              <w:ind w:left="110"/>
              <w:rPr>
                <w:sz w:val="20"/>
              </w:rPr>
            </w:pPr>
            <w:proofErr w:type="gramStart"/>
            <w:r>
              <w:t>VARCHAR(</w:t>
            </w:r>
            <w:proofErr w:type="gramEnd"/>
            <w:r>
              <w:t>15)</w:t>
            </w:r>
          </w:p>
        </w:tc>
        <w:tc>
          <w:tcPr>
            <w:tcW w:w="1445" w:type="dxa"/>
          </w:tcPr>
          <w:p w14:paraId="64B21ECF" w14:textId="77777777" w:rsidR="00351567" w:rsidRDefault="00000000">
            <w:pPr>
              <w:pStyle w:val="TableParagraph"/>
              <w:ind w:left="16"/>
              <w:jc w:val="center"/>
              <w:rPr>
                <w:sz w:val="20"/>
              </w:rPr>
            </w:pPr>
            <w:r>
              <w:t>-</w:t>
            </w:r>
          </w:p>
        </w:tc>
        <w:tc>
          <w:tcPr>
            <w:tcW w:w="2691" w:type="dxa"/>
          </w:tcPr>
          <w:p w14:paraId="2054D72C" w14:textId="77777777" w:rsidR="00351567" w:rsidRDefault="00000000">
            <w:pPr>
              <w:pStyle w:val="TableParagraph"/>
              <w:ind w:left="111"/>
              <w:rPr>
                <w:sz w:val="20"/>
              </w:rPr>
            </w:pPr>
            <w:r>
              <w:t>CHECK Low/Medium/High/Critical</w:t>
            </w:r>
          </w:p>
        </w:tc>
      </w:tr>
      <w:tr w:rsidR="00351567" w14:paraId="44279BDB" w14:textId="77777777">
        <w:trPr>
          <w:trHeight w:val="290"/>
        </w:trPr>
        <w:tc>
          <w:tcPr>
            <w:tcW w:w="1860" w:type="dxa"/>
          </w:tcPr>
          <w:p w14:paraId="40E1BD44" w14:textId="77777777" w:rsidR="00351567" w:rsidRDefault="00000000">
            <w:pPr>
              <w:pStyle w:val="TableParagraph"/>
              <w:rPr>
                <w:sz w:val="20"/>
              </w:rPr>
            </w:pPr>
            <w:r>
              <w:t>Module</w:t>
            </w:r>
          </w:p>
        </w:tc>
        <w:tc>
          <w:tcPr>
            <w:tcW w:w="1858" w:type="dxa"/>
          </w:tcPr>
          <w:p w14:paraId="2F26B5F1" w14:textId="77777777" w:rsidR="00351567" w:rsidRDefault="00000000">
            <w:pPr>
              <w:pStyle w:val="TableParagraph"/>
              <w:ind w:left="111"/>
              <w:rPr>
                <w:sz w:val="20"/>
              </w:rPr>
            </w:pPr>
            <w:r>
              <w:t>Status</w:t>
            </w:r>
          </w:p>
        </w:tc>
        <w:tc>
          <w:tcPr>
            <w:tcW w:w="1654" w:type="dxa"/>
          </w:tcPr>
          <w:p w14:paraId="7B1EA907" w14:textId="77777777" w:rsidR="00351567" w:rsidRDefault="00000000">
            <w:pPr>
              <w:pStyle w:val="TableParagraph"/>
              <w:ind w:left="110"/>
              <w:rPr>
                <w:sz w:val="20"/>
              </w:rPr>
            </w:pPr>
            <w:proofErr w:type="gramStart"/>
            <w:r>
              <w:t>VARCHAR(</w:t>
            </w:r>
            <w:proofErr w:type="gramEnd"/>
            <w:r>
              <w:t>20)</w:t>
            </w:r>
          </w:p>
        </w:tc>
        <w:tc>
          <w:tcPr>
            <w:tcW w:w="1445" w:type="dxa"/>
          </w:tcPr>
          <w:p w14:paraId="62476083" w14:textId="77777777" w:rsidR="00351567" w:rsidRDefault="00000000">
            <w:pPr>
              <w:pStyle w:val="TableParagraph"/>
              <w:ind w:left="15"/>
              <w:jc w:val="center"/>
              <w:rPr>
                <w:sz w:val="20"/>
              </w:rPr>
            </w:pPr>
            <w:r>
              <w:t>-</w:t>
            </w:r>
          </w:p>
        </w:tc>
        <w:tc>
          <w:tcPr>
            <w:tcW w:w="2691" w:type="dxa"/>
          </w:tcPr>
          <w:p w14:paraId="674E5BE0" w14:textId="77777777" w:rsidR="00351567" w:rsidRDefault="00000000">
            <w:pPr>
              <w:pStyle w:val="TableParagraph"/>
              <w:ind w:left="113"/>
              <w:rPr>
                <w:sz w:val="20"/>
              </w:rPr>
            </w:pPr>
            <w:r>
              <w:t>DEFAULT Not Started, CHECK allowed statuses</w:t>
            </w:r>
          </w:p>
        </w:tc>
      </w:tr>
      <w:tr w:rsidR="00351567" w14:paraId="30E2778B" w14:textId="77777777">
        <w:trPr>
          <w:trHeight w:val="520"/>
        </w:trPr>
        <w:tc>
          <w:tcPr>
            <w:tcW w:w="1860" w:type="dxa"/>
          </w:tcPr>
          <w:p w14:paraId="3E930796" w14:textId="77777777" w:rsidR="00351567" w:rsidRDefault="00000000">
            <w:pPr>
              <w:pStyle w:val="TableParagraph"/>
              <w:rPr>
                <w:sz w:val="20"/>
              </w:rPr>
            </w:pPr>
            <w:r>
              <w:t>Module</w:t>
            </w:r>
          </w:p>
        </w:tc>
        <w:tc>
          <w:tcPr>
            <w:tcW w:w="1858" w:type="dxa"/>
          </w:tcPr>
          <w:p w14:paraId="2996D5F8" w14:textId="77777777" w:rsidR="00351567" w:rsidRDefault="00000000">
            <w:pPr>
              <w:pStyle w:val="TableParagraph"/>
              <w:rPr>
                <w:sz w:val="20"/>
              </w:rPr>
            </w:pPr>
            <w:proofErr w:type="spellStart"/>
            <w:r>
              <w:t>DueDate</w:t>
            </w:r>
            <w:proofErr w:type="spellEnd"/>
          </w:p>
        </w:tc>
        <w:tc>
          <w:tcPr>
            <w:tcW w:w="1654" w:type="dxa"/>
          </w:tcPr>
          <w:p w14:paraId="1A9B41B8" w14:textId="77777777" w:rsidR="00351567" w:rsidRDefault="00000000">
            <w:pPr>
              <w:pStyle w:val="TableParagraph"/>
              <w:ind w:left="111"/>
              <w:rPr>
                <w:sz w:val="20"/>
              </w:rPr>
            </w:pPr>
            <w:r>
              <w:t>DATE</w:t>
            </w:r>
          </w:p>
        </w:tc>
        <w:tc>
          <w:tcPr>
            <w:tcW w:w="1445" w:type="dxa"/>
          </w:tcPr>
          <w:p w14:paraId="5134F347" w14:textId="77777777" w:rsidR="00351567" w:rsidRDefault="00000000">
            <w:pPr>
              <w:pStyle w:val="TableParagraph"/>
              <w:ind w:left="16"/>
              <w:jc w:val="center"/>
              <w:rPr>
                <w:sz w:val="20"/>
              </w:rPr>
            </w:pPr>
            <w:r>
              <w:t>-</w:t>
            </w:r>
          </w:p>
        </w:tc>
        <w:tc>
          <w:tcPr>
            <w:tcW w:w="2691" w:type="dxa"/>
          </w:tcPr>
          <w:p w14:paraId="7765D6E9" w14:textId="77777777" w:rsidR="00351567" w:rsidRDefault="00000000">
            <w:pPr>
              <w:pStyle w:val="TableParagraph"/>
              <w:rPr>
                <w:sz w:val="20"/>
              </w:rPr>
            </w:pPr>
            <w:r>
              <w:t>NULL allowed</w:t>
            </w:r>
          </w:p>
          <w:p w14:paraId="18F2ACF8" w14:textId="77777777" w:rsidR="00351567" w:rsidRDefault="00351567">
            <w:pPr>
              <w:pStyle w:val="TableParagraph"/>
              <w:spacing w:before="1"/>
              <w:ind w:left="114"/>
              <w:rPr>
                <w:sz w:val="20"/>
              </w:rPr>
            </w:pPr>
          </w:p>
        </w:tc>
      </w:tr>
      <w:tr w:rsidR="00351567" w14:paraId="30449CFE" w14:textId="77777777">
        <w:trPr>
          <w:trHeight w:val="520"/>
        </w:trPr>
        <w:tc>
          <w:tcPr>
            <w:tcW w:w="1860" w:type="dxa"/>
          </w:tcPr>
          <w:p w14:paraId="7B10D3FA" w14:textId="77777777" w:rsidR="00351567" w:rsidRDefault="00000000">
            <w:pPr>
              <w:pStyle w:val="TableParagraph"/>
              <w:rPr>
                <w:sz w:val="20"/>
              </w:rPr>
            </w:pPr>
            <w:r>
              <w:t>Task</w:t>
            </w:r>
          </w:p>
        </w:tc>
        <w:tc>
          <w:tcPr>
            <w:tcW w:w="1858" w:type="dxa"/>
          </w:tcPr>
          <w:p w14:paraId="4FA11EC5" w14:textId="77777777" w:rsidR="00351567" w:rsidRDefault="00000000">
            <w:pPr>
              <w:pStyle w:val="TableParagraph"/>
              <w:rPr>
                <w:sz w:val="20"/>
              </w:rPr>
            </w:pPr>
            <w:proofErr w:type="spellStart"/>
            <w:r>
              <w:t>TaskID</w:t>
            </w:r>
            <w:proofErr w:type="spellEnd"/>
          </w:p>
        </w:tc>
        <w:tc>
          <w:tcPr>
            <w:tcW w:w="1654" w:type="dxa"/>
          </w:tcPr>
          <w:p w14:paraId="73265CA1" w14:textId="77777777" w:rsidR="00351567" w:rsidRDefault="00000000">
            <w:pPr>
              <w:pStyle w:val="TableParagraph"/>
              <w:ind w:left="111"/>
              <w:rPr>
                <w:sz w:val="20"/>
              </w:rPr>
            </w:pPr>
            <w:r>
              <w:t>INTEGER</w:t>
            </w:r>
          </w:p>
        </w:tc>
        <w:tc>
          <w:tcPr>
            <w:tcW w:w="1445" w:type="dxa"/>
          </w:tcPr>
          <w:p w14:paraId="21BC905D" w14:textId="77777777" w:rsidR="00351567" w:rsidRDefault="00000000">
            <w:pPr>
              <w:pStyle w:val="TableParagraph"/>
              <w:ind w:left="20"/>
              <w:jc w:val="center"/>
              <w:rPr>
                <w:sz w:val="20"/>
              </w:rPr>
            </w:pPr>
            <w:r>
              <w:t>PK</w:t>
            </w:r>
          </w:p>
        </w:tc>
        <w:tc>
          <w:tcPr>
            <w:tcW w:w="2691" w:type="dxa"/>
          </w:tcPr>
          <w:p w14:paraId="59FB0DA2" w14:textId="77777777" w:rsidR="00351567" w:rsidRDefault="00000000">
            <w:pPr>
              <w:pStyle w:val="TableParagraph"/>
              <w:rPr>
                <w:sz w:val="20"/>
              </w:rPr>
            </w:pPr>
            <w:r>
              <w:t>PRIMARY KEY</w:t>
            </w:r>
          </w:p>
          <w:p w14:paraId="0F46F57E" w14:textId="77777777" w:rsidR="00351567" w:rsidRDefault="00351567">
            <w:pPr>
              <w:pStyle w:val="TableParagraph"/>
              <w:spacing w:before="1"/>
              <w:ind w:left="114"/>
              <w:rPr>
                <w:sz w:val="20"/>
              </w:rPr>
            </w:pPr>
          </w:p>
        </w:tc>
      </w:tr>
      <w:tr w:rsidR="00351567" w14:paraId="4409AC24" w14:textId="77777777">
        <w:trPr>
          <w:trHeight w:val="518"/>
        </w:trPr>
        <w:tc>
          <w:tcPr>
            <w:tcW w:w="1860" w:type="dxa"/>
          </w:tcPr>
          <w:p w14:paraId="53479B48" w14:textId="77777777" w:rsidR="00351567" w:rsidRDefault="00000000">
            <w:pPr>
              <w:pStyle w:val="TableParagraph"/>
              <w:rPr>
                <w:sz w:val="20"/>
              </w:rPr>
            </w:pPr>
            <w:r>
              <w:t>Task</w:t>
            </w:r>
          </w:p>
        </w:tc>
        <w:tc>
          <w:tcPr>
            <w:tcW w:w="1858" w:type="dxa"/>
          </w:tcPr>
          <w:p w14:paraId="7D1CFF48" w14:textId="77777777" w:rsidR="00351567" w:rsidRDefault="00000000">
            <w:pPr>
              <w:pStyle w:val="TableParagraph"/>
              <w:rPr>
                <w:sz w:val="20"/>
              </w:rPr>
            </w:pPr>
            <w:proofErr w:type="spellStart"/>
            <w:r>
              <w:t>ModuleID</w:t>
            </w:r>
            <w:proofErr w:type="spellEnd"/>
          </w:p>
        </w:tc>
        <w:tc>
          <w:tcPr>
            <w:tcW w:w="1654" w:type="dxa"/>
          </w:tcPr>
          <w:p w14:paraId="5C7A5D19" w14:textId="77777777" w:rsidR="00351567" w:rsidRDefault="00000000">
            <w:pPr>
              <w:pStyle w:val="TableParagraph"/>
              <w:ind w:left="110"/>
              <w:rPr>
                <w:sz w:val="20"/>
              </w:rPr>
            </w:pPr>
            <w:r>
              <w:t>INTEGER</w:t>
            </w:r>
          </w:p>
        </w:tc>
        <w:tc>
          <w:tcPr>
            <w:tcW w:w="1445" w:type="dxa"/>
          </w:tcPr>
          <w:p w14:paraId="5D52704E" w14:textId="77777777" w:rsidR="00351567" w:rsidRDefault="00000000">
            <w:pPr>
              <w:pStyle w:val="TableParagraph"/>
              <w:ind w:left="19"/>
              <w:jc w:val="center"/>
              <w:rPr>
                <w:sz w:val="20"/>
              </w:rPr>
            </w:pPr>
            <w:r>
              <w:t>FK</w:t>
            </w:r>
          </w:p>
        </w:tc>
        <w:tc>
          <w:tcPr>
            <w:tcW w:w="2691" w:type="dxa"/>
          </w:tcPr>
          <w:p w14:paraId="3EAB5393" w14:textId="77777777" w:rsidR="00351567" w:rsidRDefault="00000000">
            <w:pPr>
              <w:pStyle w:val="TableParagraph"/>
              <w:rPr>
                <w:sz w:val="20"/>
              </w:rPr>
            </w:pPr>
            <w:r>
              <w:t>NOT NULL, FOREIGN KEY -&gt; Module</w:t>
            </w:r>
          </w:p>
          <w:p w14:paraId="4DB2162D" w14:textId="77777777" w:rsidR="00351567" w:rsidRDefault="00351567">
            <w:pPr>
              <w:pStyle w:val="TableParagraph"/>
              <w:spacing w:before="1"/>
              <w:ind w:left="114"/>
              <w:rPr>
                <w:sz w:val="20"/>
              </w:rPr>
            </w:pPr>
          </w:p>
        </w:tc>
      </w:tr>
      <w:tr w:rsidR="00351567" w14:paraId="150619B0" w14:textId="77777777">
        <w:trPr>
          <w:trHeight w:val="748"/>
        </w:trPr>
        <w:tc>
          <w:tcPr>
            <w:tcW w:w="1860" w:type="dxa"/>
          </w:tcPr>
          <w:p w14:paraId="421DBB38" w14:textId="77777777" w:rsidR="00351567" w:rsidRDefault="00000000">
            <w:pPr>
              <w:pStyle w:val="TableParagraph"/>
              <w:spacing w:before="22"/>
              <w:rPr>
                <w:sz w:val="20"/>
              </w:rPr>
            </w:pPr>
            <w:r>
              <w:t>Task</w:t>
            </w:r>
          </w:p>
        </w:tc>
        <w:tc>
          <w:tcPr>
            <w:tcW w:w="1858" w:type="dxa"/>
          </w:tcPr>
          <w:p w14:paraId="09A41A87" w14:textId="77777777" w:rsidR="00351567" w:rsidRDefault="00000000">
            <w:pPr>
              <w:pStyle w:val="TableParagraph"/>
              <w:spacing w:before="22"/>
              <w:rPr>
                <w:sz w:val="20"/>
              </w:rPr>
            </w:pPr>
            <w:proofErr w:type="spellStart"/>
            <w:r>
              <w:t>AssignedTo</w:t>
            </w:r>
            <w:proofErr w:type="spellEnd"/>
          </w:p>
        </w:tc>
        <w:tc>
          <w:tcPr>
            <w:tcW w:w="1654" w:type="dxa"/>
          </w:tcPr>
          <w:p w14:paraId="779A75F2" w14:textId="77777777" w:rsidR="00351567" w:rsidRDefault="00000000">
            <w:pPr>
              <w:pStyle w:val="TableParagraph"/>
              <w:spacing w:before="22"/>
              <w:rPr>
                <w:sz w:val="20"/>
              </w:rPr>
            </w:pPr>
            <w:r>
              <w:t>INTEGER</w:t>
            </w:r>
          </w:p>
        </w:tc>
        <w:tc>
          <w:tcPr>
            <w:tcW w:w="1445" w:type="dxa"/>
          </w:tcPr>
          <w:p w14:paraId="7BABBAFF" w14:textId="77777777" w:rsidR="00351567" w:rsidRDefault="00000000">
            <w:pPr>
              <w:pStyle w:val="TableParagraph"/>
              <w:spacing w:before="22"/>
              <w:ind w:left="18"/>
              <w:jc w:val="center"/>
              <w:rPr>
                <w:sz w:val="20"/>
              </w:rPr>
            </w:pPr>
            <w:r>
              <w:t>FK</w:t>
            </w:r>
          </w:p>
        </w:tc>
        <w:tc>
          <w:tcPr>
            <w:tcW w:w="2691" w:type="dxa"/>
          </w:tcPr>
          <w:p w14:paraId="0631D308" w14:textId="77777777" w:rsidR="00351567" w:rsidRDefault="00000000">
            <w:pPr>
              <w:pStyle w:val="TableParagraph"/>
              <w:spacing w:before="22"/>
              <w:rPr>
                <w:sz w:val="20"/>
              </w:rPr>
            </w:pPr>
            <w:r>
              <w:t>NOT NULL, FOREIGN KEY -&gt; Employee</w:t>
            </w:r>
          </w:p>
          <w:p w14:paraId="4079A044" w14:textId="77777777" w:rsidR="00351567" w:rsidRDefault="00351567">
            <w:pPr>
              <w:pStyle w:val="TableParagraph"/>
              <w:spacing w:before="0"/>
              <w:ind w:left="114" w:right="251"/>
              <w:rPr>
                <w:sz w:val="20"/>
              </w:rPr>
            </w:pPr>
          </w:p>
        </w:tc>
      </w:tr>
      <w:tr w:rsidR="00351567" w14:paraId="5B3EA6F5" w14:textId="77777777">
        <w:trPr>
          <w:trHeight w:val="520"/>
        </w:trPr>
        <w:tc>
          <w:tcPr>
            <w:tcW w:w="1860" w:type="dxa"/>
          </w:tcPr>
          <w:p w14:paraId="26142545" w14:textId="77777777" w:rsidR="00351567" w:rsidRDefault="00000000">
            <w:pPr>
              <w:pStyle w:val="TableParagraph"/>
              <w:rPr>
                <w:sz w:val="20"/>
              </w:rPr>
            </w:pPr>
            <w:r>
              <w:t>Task</w:t>
            </w:r>
          </w:p>
        </w:tc>
        <w:tc>
          <w:tcPr>
            <w:tcW w:w="1858" w:type="dxa"/>
          </w:tcPr>
          <w:p w14:paraId="6DE6819C" w14:textId="77777777" w:rsidR="00351567" w:rsidRDefault="00000000">
            <w:pPr>
              <w:pStyle w:val="TableParagraph"/>
              <w:rPr>
                <w:sz w:val="20"/>
              </w:rPr>
            </w:pPr>
            <w:proofErr w:type="spellStart"/>
            <w:r>
              <w:t>TaskTitle</w:t>
            </w:r>
            <w:proofErr w:type="spellEnd"/>
          </w:p>
        </w:tc>
        <w:tc>
          <w:tcPr>
            <w:tcW w:w="1654" w:type="dxa"/>
          </w:tcPr>
          <w:p w14:paraId="3F072AB1" w14:textId="77777777" w:rsidR="00351567" w:rsidRDefault="00000000">
            <w:pPr>
              <w:pStyle w:val="TableParagraph"/>
              <w:ind w:left="111"/>
              <w:rPr>
                <w:sz w:val="20"/>
              </w:rPr>
            </w:pPr>
            <w:proofErr w:type="gramStart"/>
            <w:r>
              <w:t>VARCHAR(</w:t>
            </w:r>
            <w:proofErr w:type="gramEnd"/>
            <w:r>
              <w:t>120)</w:t>
            </w:r>
          </w:p>
        </w:tc>
        <w:tc>
          <w:tcPr>
            <w:tcW w:w="1445" w:type="dxa"/>
          </w:tcPr>
          <w:p w14:paraId="10FDAD3B" w14:textId="77777777" w:rsidR="00351567" w:rsidRDefault="00000000">
            <w:pPr>
              <w:pStyle w:val="TableParagraph"/>
              <w:ind w:left="15"/>
              <w:jc w:val="center"/>
              <w:rPr>
                <w:sz w:val="20"/>
              </w:rPr>
            </w:pPr>
            <w:r>
              <w:t>-</w:t>
            </w:r>
          </w:p>
        </w:tc>
        <w:tc>
          <w:tcPr>
            <w:tcW w:w="2691" w:type="dxa"/>
          </w:tcPr>
          <w:p w14:paraId="6EEB7D9B" w14:textId="77777777" w:rsidR="00351567" w:rsidRDefault="00000000">
            <w:pPr>
              <w:pStyle w:val="TableParagraph"/>
              <w:ind w:left="114" w:hanging="3"/>
              <w:rPr>
                <w:sz w:val="20"/>
              </w:rPr>
            </w:pPr>
            <w:r>
              <w:t>NOT NULL</w:t>
            </w:r>
          </w:p>
        </w:tc>
      </w:tr>
      <w:tr w:rsidR="00351567" w14:paraId="3700F9CB" w14:textId="77777777">
        <w:trPr>
          <w:trHeight w:val="290"/>
        </w:trPr>
        <w:tc>
          <w:tcPr>
            <w:tcW w:w="1860" w:type="dxa"/>
          </w:tcPr>
          <w:p w14:paraId="0D97E464" w14:textId="77777777" w:rsidR="00351567" w:rsidRDefault="00000000">
            <w:pPr>
              <w:pStyle w:val="TableParagraph"/>
              <w:rPr>
                <w:sz w:val="20"/>
              </w:rPr>
            </w:pPr>
            <w:r>
              <w:t>Task</w:t>
            </w:r>
          </w:p>
        </w:tc>
        <w:tc>
          <w:tcPr>
            <w:tcW w:w="1858" w:type="dxa"/>
          </w:tcPr>
          <w:p w14:paraId="17218C93" w14:textId="77777777" w:rsidR="00351567" w:rsidRDefault="00000000">
            <w:pPr>
              <w:pStyle w:val="TableParagraph"/>
              <w:rPr>
                <w:sz w:val="20"/>
              </w:rPr>
            </w:pPr>
            <w:proofErr w:type="spellStart"/>
            <w:r>
              <w:t>TaskStatus</w:t>
            </w:r>
            <w:proofErr w:type="spellEnd"/>
          </w:p>
        </w:tc>
        <w:tc>
          <w:tcPr>
            <w:tcW w:w="1654" w:type="dxa"/>
          </w:tcPr>
          <w:p w14:paraId="7D1A9860" w14:textId="77777777" w:rsidR="00351567" w:rsidRDefault="00000000">
            <w:pPr>
              <w:pStyle w:val="TableParagraph"/>
              <w:rPr>
                <w:sz w:val="20"/>
              </w:rPr>
            </w:pPr>
            <w:proofErr w:type="gramStart"/>
            <w:r>
              <w:t>VARCHAR(</w:t>
            </w:r>
            <w:proofErr w:type="gramEnd"/>
            <w:r>
              <w:t>20)</w:t>
            </w:r>
          </w:p>
        </w:tc>
        <w:tc>
          <w:tcPr>
            <w:tcW w:w="1445" w:type="dxa"/>
          </w:tcPr>
          <w:p w14:paraId="005484D4" w14:textId="77777777" w:rsidR="00351567" w:rsidRDefault="00000000">
            <w:pPr>
              <w:pStyle w:val="TableParagraph"/>
              <w:ind w:left="18"/>
              <w:jc w:val="center"/>
              <w:rPr>
                <w:sz w:val="20"/>
              </w:rPr>
            </w:pPr>
            <w:r>
              <w:t>-</w:t>
            </w:r>
          </w:p>
        </w:tc>
        <w:tc>
          <w:tcPr>
            <w:tcW w:w="2691" w:type="dxa"/>
          </w:tcPr>
          <w:p w14:paraId="4578667F" w14:textId="77777777" w:rsidR="00351567" w:rsidRDefault="00000000">
            <w:pPr>
              <w:pStyle w:val="TableParagraph"/>
              <w:rPr>
                <w:sz w:val="20"/>
              </w:rPr>
            </w:pPr>
            <w:r>
              <w:t>CHECK Open/In Progress/Review/Done</w:t>
            </w:r>
          </w:p>
        </w:tc>
      </w:tr>
      <w:tr w:rsidR="00351567" w14:paraId="66A79D7E" w14:textId="77777777">
        <w:trPr>
          <w:trHeight w:val="745"/>
        </w:trPr>
        <w:tc>
          <w:tcPr>
            <w:tcW w:w="1860" w:type="dxa"/>
          </w:tcPr>
          <w:p w14:paraId="3B7BB8F0" w14:textId="77777777" w:rsidR="00351567" w:rsidRDefault="00000000">
            <w:pPr>
              <w:pStyle w:val="TableParagraph"/>
              <w:rPr>
                <w:sz w:val="20"/>
              </w:rPr>
            </w:pPr>
            <w:r>
              <w:t>Task</w:t>
            </w:r>
          </w:p>
        </w:tc>
        <w:tc>
          <w:tcPr>
            <w:tcW w:w="1858" w:type="dxa"/>
          </w:tcPr>
          <w:p w14:paraId="1472A103" w14:textId="77777777" w:rsidR="00351567" w:rsidRDefault="00000000">
            <w:pPr>
              <w:pStyle w:val="TableParagraph"/>
              <w:rPr>
                <w:sz w:val="20"/>
              </w:rPr>
            </w:pPr>
            <w:proofErr w:type="spellStart"/>
            <w:r>
              <w:t>EstimatedHours</w:t>
            </w:r>
            <w:proofErr w:type="spellEnd"/>
          </w:p>
        </w:tc>
        <w:tc>
          <w:tcPr>
            <w:tcW w:w="1654" w:type="dxa"/>
          </w:tcPr>
          <w:p w14:paraId="0C97B10E" w14:textId="77777777" w:rsidR="00351567" w:rsidRDefault="00000000">
            <w:pPr>
              <w:pStyle w:val="TableParagraph"/>
              <w:ind w:left="111"/>
              <w:rPr>
                <w:sz w:val="20"/>
              </w:rPr>
            </w:pPr>
            <w:proofErr w:type="gramStart"/>
            <w:r>
              <w:t>DECIMAL(</w:t>
            </w:r>
            <w:proofErr w:type="gramEnd"/>
            <w:r>
              <w:t>6,2)</w:t>
            </w:r>
          </w:p>
        </w:tc>
        <w:tc>
          <w:tcPr>
            <w:tcW w:w="1445" w:type="dxa"/>
          </w:tcPr>
          <w:p w14:paraId="32702C12" w14:textId="77777777" w:rsidR="00351567" w:rsidRDefault="00000000">
            <w:pPr>
              <w:pStyle w:val="TableParagraph"/>
              <w:ind w:left="16"/>
              <w:jc w:val="center"/>
              <w:rPr>
                <w:sz w:val="20"/>
              </w:rPr>
            </w:pPr>
            <w:r>
              <w:t>-</w:t>
            </w:r>
          </w:p>
        </w:tc>
        <w:tc>
          <w:tcPr>
            <w:tcW w:w="2691" w:type="dxa"/>
          </w:tcPr>
          <w:p w14:paraId="14577B0B" w14:textId="77777777" w:rsidR="00351567" w:rsidRDefault="00000000">
            <w:pPr>
              <w:pStyle w:val="TableParagraph"/>
              <w:ind w:left="113"/>
              <w:rPr>
                <w:sz w:val="20"/>
              </w:rPr>
            </w:pPr>
            <w:r>
              <w:t>NOT NULL, CHECK &gt; 0</w:t>
            </w:r>
          </w:p>
          <w:p w14:paraId="7B1819ED" w14:textId="77777777" w:rsidR="00351567" w:rsidRDefault="00351567">
            <w:pPr>
              <w:pStyle w:val="TableParagraph"/>
              <w:spacing w:before="1"/>
              <w:ind w:left="114" w:right="251"/>
              <w:rPr>
                <w:sz w:val="20"/>
              </w:rPr>
            </w:pPr>
          </w:p>
        </w:tc>
      </w:tr>
      <w:tr w:rsidR="00351567" w14:paraId="14B0DC53" w14:textId="77777777">
        <w:trPr>
          <w:trHeight w:val="290"/>
        </w:trPr>
        <w:tc>
          <w:tcPr>
            <w:tcW w:w="1860" w:type="dxa"/>
          </w:tcPr>
          <w:p w14:paraId="4751E97A" w14:textId="77777777" w:rsidR="00351567" w:rsidRDefault="00000000">
            <w:pPr>
              <w:pStyle w:val="TableParagraph"/>
              <w:spacing w:before="24"/>
              <w:rPr>
                <w:sz w:val="20"/>
              </w:rPr>
            </w:pPr>
            <w:r>
              <w:t>Task</w:t>
            </w:r>
          </w:p>
        </w:tc>
        <w:tc>
          <w:tcPr>
            <w:tcW w:w="1858" w:type="dxa"/>
          </w:tcPr>
          <w:p w14:paraId="2C76CD15" w14:textId="77777777" w:rsidR="00351567" w:rsidRDefault="00000000">
            <w:pPr>
              <w:pStyle w:val="TableParagraph"/>
              <w:spacing w:before="24"/>
              <w:ind w:left="111"/>
              <w:rPr>
                <w:sz w:val="20"/>
              </w:rPr>
            </w:pPr>
            <w:proofErr w:type="spellStart"/>
            <w:r>
              <w:t>ActualHours</w:t>
            </w:r>
            <w:proofErr w:type="spellEnd"/>
          </w:p>
        </w:tc>
        <w:tc>
          <w:tcPr>
            <w:tcW w:w="1654" w:type="dxa"/>
          </w:tcPr>
          <w:p w14:paraId="64A65759" w14:textId="77777777" w:rsidR="00351567" w:rsidRDefault="00000000">
            <w:pPr>
              <w:pStyle w:val="TableParagraph"/>
              <w:spacing w:before="24"/>
              <w:ind w:left="110"/>
              <w:rPr>
                <w:sz w:val="20"/>
              </w:rPr>
            </w:pPr>
            <w:proofErr w:type="gramStart"/>
            <w:r>
              <w:t>DECIMAL(</w:t>
            </w:r>
            <w:proofErr w:type="gramEnd"/>
            <w:r>
              <w:t>6,2)</w:t>
            </w:r>
          </w:p>
        </w:tc>
        <w:tc>
          <w:tcPr>
            <w:tcW w:w="1445" w:type="dxa"/>
          </w:tcPr>
          <w:p w14:paraId="5C71DE6D" w14:textId="77777777" w:rsidR="00351567" w:rsidRDefault="00000000">
            <w:pPr>
              <w:pStyle w:val="TableParagraph"/>
              <w:spacing w:before="24"/>
              <w:ind w:left="19"/>
              <w:jc w:val="center"/>
              <w:rPr>
                <w:sz w:val="20"/>
              </w:rPr>
            </w:pPr>
            <w:r>
              <w:t>-</w:t>
            </w:r>
          </w:p>
        </w:tc>
        <w:tc>
          <w:tcPr>
            <w:tcW w:w="2691" w:type="dxa"/>
          </w:tcPr>
          <w:p w14:paraId="176EE76C" w14:textId="77777777" w:rsidR="00351567" w:rsidRDefault="00000000">
            <w:pPr>
              <w:pStyle w:val="TableParagraph"/>
              <w:spacing w:before="24"/>
              <w:ind w:left="111"/>
              <w:rPr>
                <w:sz w:val="20"/>
              </w:rPr>
            </w:pPr>
            <w:r>
              <w:t>DEFAULT 0, CHECK &gt;= 0</w:t>
            </w:r>
          </w:p>
        </w:tc>
      </w:tr>
      <w:tr w:rsidR="00351567" w14:paraId="2669C320" w14:textId="77777777">
        <w:trPr>
          <w:trHeight w:val="520"/>
        </w:trPr>
        <w:tc>
          <w:tcPr>
            <w:tcW w:w="1860" w:type="dxa"/>
          </w:tcPr>
          <w:p w14:paraId="60011792" w14:textId="77777777" w:rsidR="00351567" w:rsidRDefault="00000000">
            <w:pPr>
              <w:pStyle w:val="TableParagraph"/>
              <w:spacing w:before="24"/>
              <w:rPr>
                <w:sz w:val="20"/>
              </w:rPr>
            </w:pPr>
            <w:r>
              <w:t>Task</w:t>
            </w:r>
          </w:p>
        </w:tc>
        <w:tc>
          <w:tcPr>
            <w:tcW w:w="1858" w:type="dxa"/>
          </w:tcPr>
          <w:p w14:paraId="24F21774" w14:textId="77777777" w:rsidR="00351567" w:rsidRDefault="00000000">
            <w:pPr>
              <w:pStyle w:val="TableParagraph"/>
              <w:spacing w:before="24"/>
              <w:ind w:left="111"/>
              <w:rPr>
                <w:sz w:val="20"/>
              </w:rPr>
            </w:pPr>
            <w:proofErr w:type="spellStart"/>
            <w:r>
              <w:t>DueDate</w:t>
            </w:r>
            <w:proofErr w:type="spellEnd"/>
          </w:p>
        </w:tc>
        <w:tc>
          <w:tcPr>
            <w:tcW w:w="1654" w:type="dxa"/>
          </w:tcPr>
          <w:p w14:paraId="767A87B1" w14:textId="77777777" w:rsidR="00351567" w:rsidRDefault="00000000">
            <w:pPr>
              <w:pStyle w:val="TableParagraph"/>
              <w:spacing w:before="24"/>
              <w:ind w:left="110"/>
              <w:rPr>
                <w:sz w:val="20"/>
              </w:rPr>
            </w:pPr>
            <w:r>
              <w:t>DATE</w:t>
            </w:r>
          </w:p>
        </w:tc>
        <w:tc>
          <w:tcPr>
            <w:tcW w:w="1445" w:type="dxa"/>
          </w:tcPr>
          <w:p w14:paraId="55B4873D" w14:textId="77777777" w:rsidR="00351567" w:rsidRDefault="00000000">
            <w:pPr>
              <w:pStyle w:val="TableParagraph"/>
              <w:spacing w:before="24"/>
              <w:ind w:left="15"/>
              <w:jc w:val="center"/>
              <w:rPr>
                <w:sz w:val="20"/>
              </w:rPr>
            </w:pPr>
            <w:r>
              <w:t>-</w:t>
            </w:r>
          </w:p>
        </w:tc>
        <w:tc>
          <w:tcPr>
            <w:tcW w:w="2691" w:type="dxa"/>
          </w:tcPr>
          <w:p w14:paraId="09B50568" w14:textId="77777777" w:rsidR="00351567" w:rsidRDefault="00000000">
            <w:pPr>
              <w:pStyle w:val="TableParagraph"/>
              <w:spacing w:before="24" w:line="229" w:lineRule="exact"/>
              <w:ind w:left="111"/>
              <w:rPr>
                <w:sz w:val="20"/>
              </w:rPr>
            </w:pPr>
            <w:r>
              <w:t>NULL allowed</w:t>
            </w:r>
          </w:p>
          <w:p w14:paraId="009D1CE2" w14:textId="77777777" w:rsidR="00351567" w:rsidRDefault="00351567">
            <w:pPr>
              <w:pStyle w:val="TableParagraph"/>
              <w:spacing w:before="0" w:line="229" w:lineRule="exact"/>
              <w:ind w:left="114"/>
              <w:rPr>
                <w:sz w:val="20"/>
              </w:rPr>
            </w:pPr>
          </w:p>
        </w:tc>
      </w:tr>
      <w:tr w:rsidR="00351567" w14:paraId="3F46ECAE" w14:textId="77777777">
        <w:trPr>
          <w:trHeight w:val="520"/>
        </w:trPr>
        <w:tc>
          <w:tcPr>
            <w:tcW w:w="1860" w:type="dxa"/>
          </w:tcPr>
          <w:p w14:paraId="426F5EDE" w14:textId="77777777" w:rsidR="00351567" w:rsidRDefault="00000000">
            <w:pPr>
              <w:pStyle w:val="TableParagraph"/>
              <w:rPr>
                <w:sz w:val="20"/>
              </w:rPr>
            </w:pPr>
            <w:r>
              <w:t>Issue</w:t>
            </w:r>
          </w:p>
        </w:tc>
        <w:tc>
          <w:tcPr>
            <w:tcW w:w="1858" w:type="dxa"/>
          </w:tcPr>
          <w:p w14:paraId="4597517D" w14:textId="77777777" w:rsidR="00351567" w:rsidRDefault="00000000">
            <w:pPr>
              <w:pStyle w:val="TableParagraph"/>
              <w:ind w:left="111"/>
              <w:rPr>
                <w:sz w:val="20"/>
              </w:rPr>
            </w:pPr>
            <w:proofErr w:type="spellStart"/>
            <w:r>
              <w:t>IssueID</w:t>
            </w:r>
            <w:proofErr w:type="spellEnd"/>
          </w:p>
        </w:tc>
        <w:tc>
          <w:tcPr>
            <w:tcW w:w="1654" w:type="dxa"/>
          </w:tcPr>
          <w:p w14:paraId="591DFAAE" w14:textId="77777777" w:rsidR="00351567" w:rsidRDefault="00000000">
            <w:pPr>
              <w:pStyle w:val="TableParagraph"/>
              <w:ind w:left="110"/>
              <w:rPr>
                <w:sz w:val="20"/>
              </w:rPr>
            </w:pPr>
            <w:r>
              <w:t>INTEGER</w:t>
            </w:r>
          </w:p>
        </w:tc>
        <w:tc>
          <w:tcPr>
            <w:tcW w:w="1445" w:type="dxa"/>
          </w:tcPr>
          <w:p w14:paraId="6E26CFFB" w14:textId="77777777" w:rsidR="00351567" w:rsidRDefault="00000000">
            <w:pPr>
              <w:pStyle w:val="TableParagraph"/>
              <w:ind w:left="16"/>
              <w:jc w:val="center"/>
              <w:rPr>
                <w:sz w:val="20"/>
              </w:rPr>
            </w:pPr>
            <w:r>
              <w:t>PK</w:t>
            </w:r>
          </w:p>
        </w:tc>
        <w:tc>
          <w:tcPr>
            <w:tcW w:w="2691" w:type="dxa"/>
          </w:tcPr>
          <w:p w14:paraId="6205CA2A" w14:textId="77777777" w:rsidR="00351567" w:rsidRDefault="00000000">
            <w:pPr>
              <w:pStyle w:val="TableParagraph"/>
              <w:ind w:left="111"/>
              <w:rPr>
                <w:sz w:val="20"/>
              </w:rPr>
            </w:pPr>
            <w:r>
              <w:t>PRIMARY KEY</w:t>
            </w:r>
          </w:p>
          <w:p w14:paraId="1329A260" w14:textId="77777777" w:rsidR="00351567" w:rsidRDefault="00351567">
            <w:pPr>
              <w:pStyle w:val="TableParagraph"/>
              <w:spacing w:before="3"/>
              <w:ind w:left="114"/>
              <w:rPr>
                <w:sz w:val="20"/>
              </w:rPr>
            </w:pPr>
          </w:p>
        </w:tc>
      </w:tr>
      <w:tr w:rsidR="00351567" w14:paraId="04D2D978" w14:textId="77777777">
        <w:trPr>
          <w:trHeight w:val="290"/>
        </w:trPr>
        <w:tc>
          <w:tcPr>
            <w:tcW w:w="1860" w:type="dxa"/>
          </w:tcPr>
          <w:p w14:paraId="1EF2A4B5" w14:textId="77777777" w:rsidR="00351567" w:rsidRDefault="00000000">
            <w:pPr>
              <w:pStyle w:val="TableParagraph"/>
              <w:rPr>
                <w:sz w:val="20"/>
              </w:rPr>
            </w:pPr>
            <w:r>
              <w:t>Issue</w:t>
            </w:r>
          </w:p>
        </w:tc>
        <w:tc>
          <w:tcPr>
            <w:tcW w:w="1858" w:type="dxa"/>
          </w:tcPr>
          <w:p w14:paraId="5DA570E5" w14:textId="77777777" w:rsidR="00351567" w:rsidRDefault="00000000">
            <w:pPr>
              <w:pStyle w:val="TableParagraph"/>
              <w:ind w:left="111"/>
              <w:rPr>
                <w:sz w:val="20"/>
              </w:rPr>
            </w:pPr>
            <w:proofErr w:type="spellStart"/>
            <w:r>
              <w:t>ProjectID</w:t>
            </w:r>
            <w:proofErr w:type="spellEnd"/>
          </w:p>
        </w:tc>
        <w:tc>
          <w:tcPr>
            <w:tcW w:w="1654" w:type="dxa"/>
          </w:tcPr>
          <w:p w14:paraId="2EE8E36C" w14:textId="77777777" w:rsidR="00351567" w:rsidRDefault="00000000">
            <w:pPr>
              <w:pStyle w:val="TableParagraph"/>
              <w:ind w:left="110"/>
              <w:rPr>
                <w:sz w:val="20"/>
              </w:rPr>
            </w:pPr>
            <w:r>
              <w:t>INTEGER</w:t>
            </w:r>
          </w:p>
        </w:tc>
        <w:tc>
          <w:tcPr>
            <w:tcW w:w="1445" w:type="dxa"/>
          </w:tcPr>
          <w:p w14:paraId="37698518" w14:textId="77777777" w:rsidR="00351567" w:rsidRDefault="00000000">
            <w:pPr>
              <w:pStyle w:val="TableParagraph"/>
              <w:ind w:left="14"/>
              <w:jc w:val="center"/>
              <w:rPr>
                <w:sz w:val="20"/>
              </w:rPr>
            </w:pPr>
            <w:r>
              <w:t>FK</w:t>
            </w:r>
          </w:p>
        </w:tc>
        <w:tc>
          <w:tcPr>
            <w:tcW w:w="2691" w:type="dxa"/>
          </w:tcPr>
          <w:p w14:paraId="6623C1E8" w14:textId="77777777" w:rsidR="00351567" w:rsidRDefault="00000000">
            <w:pPr>
              <w:pStyle w:val="TableParagraph"/>
              <w:rPr>
                <w:sz w:val="20"/>
              </w:rPr>
            </w:pPr>
            <w:r>
              <w:t>NOT NULL, FOREIGN KEY -&gt; Project</w:t>
            </w:r>
          </w:p>
        </w:tc>
      </w:tr>
      <w:tr w:rsidR="00351567" w14:paraId="7F5F7CD3" w14:textId="77777777">
        <w:trPr>
          <w:trHeight w:val="520"/>
        </w:trPr>
        <w:tc>
          <w:tcPr>
            <w:tcW w:w="1860" w:type="dxa"/>
          </w:tcPr>
          <w:p w14:paraId="27ED918F" w14:textId="77777777" w:rsidR="00351567" w:rsidRDefault="00000000">
            <w:pPr>
              <w:pStyle w:val="TableParagraph"/>
              <w:rPr>
                <w:sz w:val="20"/>
              </w:rPr>
            </w:pPr>
            <w:r>
              <w:t>Issue</w:t>
            </w:r>
          </w:p>
        </w:tc>
        <w:tc>
          <w:tcPr>
            <w:tcW w:w="1858" w:type="dxa"/>
          </w:tcPr>
          <w:p w14:paraId="5FF5E0EE" w14:textId="77777777" w:rsidR="00351567" w:rsidRDefault="00000000">
            <w:pPr>
              <w:pStyle w:val="TableParagraph"/>
              <w:ind w:left="111"/>
              <w:rPr>
                <w:sz w:val="20"/>
              </w:rPr>
            </w:pPr>
            <w:proofErr w:type="spellStart"/>
            <w:r>
              <w:t>ModuleID</w:t>
            </w:r>
            <w:proofErr w:type="spellEnd"/>
          </w:p>
        </w:tc>
        <w:tc>
          <w:tcPr>
            <w:tcW w:w="1654" w:type="dxa"/>
          </w:tcPr>
          <w:p w14:paraId="76C2FD53" w14:textId="77777777" w:rsidR="00351567" w:rsidRDefault="00000000">
            <w:pPr>
              <w:pStyle w:val="TableParagraph"/>
              <w:ind w:left="110"/>
              <w:rPr>
                <w:sz w:val="20"/>
              </w:rPr>
            </w:pPr>
            <w:r>
              <w:t>INTEGER</w:t>
            </w:r>
          </w:p>
        </w:tc>
        <w:tc>
          <w:tcPr>
            <w:tcW w:w="1445" w:type="dxa"/>
          </w:tcPr>
          <w:p w14:paraId="317D4473" w14:textId="77777777" w:rsidR="00351567" w:rsidRDefault="00000000">
            <w:pPr>
              <w:pStyle w:val="TableParagraph"/>
              <w:ind w:left="16"/>
              <w:jc w:val="center"/>
              <w:rPr>
                <w:sz w:val="20"/>
              </w:rPr>
            </w:pPr>
            <w:r>
              <w:t>FK</w:t>
            </w:r>
          </w:p>
        </w:tc>
        <w:tc>
          <w:tcPr>
            <w:tcW w:w="2691" w:type="dxa"/>
          </w:tcPr>
          <w:p w14:paraId="2DB7CDD0" w14:textId="77777777" w:rsidR="00351567" w:rsidRDefault="00000000">
            <w:pPr>
              <w:pStyle w:val="TableParagraph"/>
              <w:ind w:left="114" w:right="251" w:hanging="3"/>
              <w:rPr>
                <w:sz w:val="20"/>
              </w:rPr>
            </w:pPr>
            <w:r>
              <w:t>FOREIGN KEY -&gt; Module</w:t>
            </w:r>
          </w:p>
        </w:tc>
      </w:tr>
      <w:tr w:rsidR="00351567" w14:paraId="17646861" w14:textId="77777777">
        <w:trPr>
          <w:trHeight w:val="750"/>
        </w:trPr>
        <w:tc>
          <w:tcPr>
            <w:tcW w:w="1860" w:type="dxa"/>
          </w:tcPr>
          <w:p w14:paraId="0D44A9CF" w14:textId="77777777" w:rsidR="00351567" w:rsidRDefault="00000000">
            <w:pPr>
              <w:pStyle w:val="TableParagraph"/>
              <w:rPr>
                <w:sz w:val="20"/>
              </w:rPr>
            </w:pPr>
            <w:r>
              <w:t>Issue</w:t>
            </w:r>
          </w:p>
        </w:tc>
        <w:tc>
          <w:tcPr>
            <w:tcW w:w="1858" w:type="dxa"/>
          </w:tcPr>
          <w:p w14:paraId="1E33271E" w14:textId="77777777" w:rsidR="00351567" w:rsidRDefault="00000000">
            <w:pPr>
              <w:pStyle w:val="TableParagraph"/>
              <w:ind w:left="111"/>
              <w:rPr>
                <w:sz w:val="20"/>
              </w:rPr>
            </w:pPr>
            <w:proofErr w:type="spellStart"/>
            <w:r>
              <w:t>ReportedBy</w:t>
            </w:r>
            <w:proofErr w:type="spellEnd"/>
          </w:p>
        </w:tc>
        <w:tc>
          <w:tcPr>
            <w:tcW w:w="1654" w:type="dxa"/>
          </w:tcPr>
          <w:p w14:paraId="2B70773A" w14:textId="77777777" w:rsidR="00351567" w:rsidRDefault="00000000">
            <w:pPr>
              <w:pStyle w:val="TableParagraph"/>
              <w:ind w:left="111"/>
              <w:rPr>
                <w:sz w:val="20"/>
              </w:rPr>
            </w:pPr>
            <w:r>
              <w:t>INTEGER</w:t>
            </w:r>
          </w:p>
        </w:tc>
        <w:tc>
          <w:tcPr>
            <w:tcW w:w="1445" w:type="dxa"/>
          </w:tcPr>
          <w:p w14:paraId="149AB0EF" w14:textId="77777777" w:rsidR="00351567" w:rsidRDefault="00000000">
            <w:pPr>
              <w:pStyle w:val="TableParagraph"/>
              <w:ind w:left="18"/>
              <w:jc w:val="center"/>
              <w:rPr>
                <w:sz w:val="20"/>
              </w:rPr>
            </w:pPr>
            <w:r>
              <w:t>FK</w:t>
            </w:r>
          </w:p>
        </w:tc>
        <w:tc>
          <w:tcPr>
            <w:tcW w:w="2691" w:type="dxa"/>
          </w:tcPr>
          <w:p w14:paraId="0D827188" w14:textId="77777777" w:rsidR="00351567" w:rsidRDefault="00000000">
            <w:pPr>
              <w:pStyle w:val="TableParagraph"/>
              <w:rPr>
                <w:sz w:val="20"/>
              </w:rPr>
            </w:pPr>
            <w:r>
              <w:t>NOT NULL, FOREIGN KEY -&gt; Employee</w:t>
            </w:r>
          </w:p>
          <w:p w14:paraId="604A246E" w14:textId="77777777" w:rsidR="00351567" w:rsidRDefault="00351567">
            <w:pPr>
              <w:pStyle w:val="TableParagraph"/>
              <w:spacing w:before="1"/>
              <w:ind w:left="114"/>
              <w:rPr>
                <w:sz w:val="20"/>
              </w:rPr>
            </w:pPr>
          </w:p>
        </w:tc>
      </w:tr>
      <w:tr w:rsidR="00351567" w14:paraId="79FFA6E9" w14:textId="77777777">
        <w:trPr>
          <w:trHeight w:val="290"/>
        </w:trPr>
        <w:tc>
          <w:tcPr>
            <w:tcW w:w="1860" w:type="dxa"/>
          </w:tcPr>
          <w:p w14:paraId="0205119B" w14:textId="77777777" w:rsidR="00351567" w:rsidRDefault="00000000">
            <w:pPr>
              <w:pStyle w:val="TableParagraph"/>
              <w:rPr>
                <w:sz w:val="20"/>
              </w:rPr>
            </w:pPr>
            <w:r>
              <w:t>Issue</w:t>
            </w:r>
          </w:p>
        </w:tc>
        <w:tc>
          <w:tcPr>
            <w:tcW w:w="1858" w:type="dxa"/>
          </w:tcPr>
          <w:p w14:paraId="17811BE9" w14:textId="77777777" w:rsidR="00351567" w:rsidRDefault="00000000">
            <w:pPr>
              <w:pStyle w:val="TableParagraph"/>
              <w:ind w:left="111"/>
              <w:rPr>
                <w:sz w:val="20"/>
              </w:rPr>
            </w:pPr>
            <w:proofErr w:type="spellStart"/>
            <w:r>
              <w:t>IssueTitle</w:t>
            </w:r>
            <w:proofErr w:type="spellEnd"/>
          </w:p>
        </w:tc>
        <w:tc>
          <w:tcPr>
            <w:tcW w:w="1654" w:type="dxa"/>
          </w:tcPr>
          <w:p w14:paraId="4F1880C1" w14:textId="77777777" w:rsidR="00351567" w:rsidRDefault="00000000">
            <w:pPr>
              <w:pStyle w:val="TableParagraph"/>
              <w:ind w:left="111"/>
              <w:rPr>
                <w:sz w:val="20"/>
              </w:rPr>
            </w:pPr>
            <w:proofErr w:type="gramStart"/>
            <w:r>
              <w:t>VARCHAR(</w:t>
            </w:r>
            <w:proofErr w:type="gramEnd"/>
            <w:r>
              <w:t>120)</w:t>
            </w:r>
          </w:p>
        </w:tc>
        <w:tc>
          <w:tcPr>
            <w:tcW w:w="1445" w:type="dxa"/>
          </w:tcPr>
          <w:p w14:paraId="7A10450D" w14:textId="77777777" w:rsidR="00351567" w:rsidRDefault="00000000">
            <w:pPr>
              <w:pStyle w:val="TableParagraph"/>
              <w:ind w:left="17"/>
              <w:jc w:val="center"/>
              <w:rPr>
                <w:sz w:val="20"/>
              </w:rPr>
            </w:pPr>
            <w:r>
              <w:t>-</w:t>
            </w:r>
          </w:p>
        </w:tc>
        <w:tc>
          <w:tcPr>
            <w:tcW w:w="2691" w:type="dxa"/>
          </w:tcPr>
          <w:p w14:paraId="5D35F4DD" w14:textId="77777777" w:rsidR="00351567" w:rsidRDefault="00000000">
            <w:pPr>
              <w:pStyle w:val="TableParagraph"/>
              <w:rPr>
                <w:sz w:val="20"/>
              </w:rPr>
            </w:pPr>
            <w:r>
              <w:t>NOT NULL</w:t>
            </w:r>
          </w:p>
        </w:tc>
      </w:tr>
      <w:tr w:rsidR="00351567" w14:paraId="06C0C002" w14:textId="77777777">
        <w:trPr>
          <w:trHeight w:val="290"/>
        </w:trPr>
        <w:tc>
          <w:tcPr>
            <w:tcW w:w="1860" w:type="dxa"/>
          </w:tcPr>
          <w:p w14:paraId="5FB336AC" w14:textId="77777777" w:rsidR="00351567" w:rsidRDefault="00000000">
            <w:pPr>
              <w:pStyle w:val="TableParagraph"/>
              <w:rPr>
                <w:sz w:val="20"/>
              </w:rPr>
            </w:pPr>
            <w:r>
              <w:t>Issue</w:t>
            </w:r>
          </w:p>
        </w:tc>
        <w:tc>
          <w:tcPr>
            <w:tcW w:w="1858" w:type="dxa"/>
          </w:tcPr>
          <w:p w14:paraId="79455267" w14:textId="77777777" w:rsidR="00351567" w:rsidRDefault="00000000">
            <w:pPr>
              <w:pStyle w:val="TableParagraph"/>
              <w:ind w:left="113"/>
              <w:rPr>
                <w:sz w:val="20"/>
              </w:rPr>
            </w:pPr>
            <w:r>
              <w:t>Severity</w:t>
            </w:r>
          </w:p>
        </w:tc>
        <w:tc>
          <w:tcPr>
            <w:tcW w:w="1654" w:type="dxa"/>
          </w:tcPr>
          <w:p w14:paraId="73772529" w14:textId="77777777" w:rsidR="00351567" w:rsidRDefault="00000000">
            <w:pPr>
              <w:pStyle w:val="TableParagraph"/>
              <w:ind w:left="111"/>
              <w:rPr>
                <w:sz w:val="20"/>
              </w:rPr>
            </w:pPr>
            <w:proofErr w:type="gramStart"/>
            <w:r>
              <w:t>VARCHAR(</w:t>
            </w:r>
            <w:proofErr w:type="gramEnd"/>
            <w:r>
              <w:t>20)</w:t>
            </w:r>
          </w:p>
        </w:tc>
        <w:tc>
          <w:tcPr>
            <w:tcW w:w="1445" w:type="dxa"/>
          </w:tcPr>
          <w:p w14:paraId="3CD99DE4" w14:textId="77777777" w:rsidR="00351567" w:rsidRDefault="00000000">
            <w:pPr>
              <w:pStyle w:val="TableParagraph"/>
              <w:ind w:left="21"/>
              <w:jc w:val="center"/>
              <w:rPr>
                <w:sz w:val="20"/>
              </w:rPr>
            </w:pPr>
            <w:r>
              <w:t>-</w:t>
            </w:r>
          </w:p>
        </w:tc>
        <w:tc>
          <w:tcPr>
            <w:tcW w:w="2691" w:type="dxa"/>
          </w:tcPr>
          <w:p w14:paraId="038B0162" w14:textId="77777777" w:rsidR="00351567" w:rsidRDefault="00000000">
            <w:pPr>
              <w:pStyle w:val="TableParagraph"/>
              <w:ind w:left="113"/>
              <w:rPr>
                <w:sz w:val="20"/>
              </w:rPr>
            </w:pPr>
            <w:r>
              <w:t>CHECK Low/Medium/High/Critical</w:t>
            </w:r>
          </w:p>
        </w:tc>
      </w:tr>
      <w:tr w:rsidR="00351567" w14:paraId="55F66E1F" w14:textId="77777777">
        <w:trPr>
          <w:trHeight w:val="515"/>
        </w:trPr>
        <w:tc>
          <w:tcPr>
            <w:tcW w:w="1860" w:type="dxa"/>
          </w:tcPr>
          <w:p w14:paraId="2B92B112" w14:textId="77777777" w:rsidR="00351567" w:rsidRDefault="00000000">
            <w:pPr>
              <w:pStyle w:val="TableParagraph"/>
              <w:rPr>
                <w:sz w:val="20"/>
              </w:rPr>
            </w:pPr>
            <w:r>
              <w:t>Issue</w:t>
            </w:r>
          </w:p>
        </w:tc>
        <w:tc>
          <w:tcPr>
            <w:tcW w:w="1858" w:type="dxa"/>
          </w:tcPr>
          <w:p w14:paraId="359FB6B0" w14:textId="77777777" w:rsidR="00351567" w:rsidRDefault="00000000">
            <w:pPr>
              <w:pStyle w:val="TableParagraph"/>
              <w:ind w:left="113"/>
              <w:rPr>
                <w:sz w:val="20"/>
              </w:rPr>
            </w:pPr>
            <w:proofErr w:type="spellStart"/>
            <w:r>
              <w:t>IssueStatus</w:t>
            </w:r>
            <w:proofErr w:type="spellEnd"/>
          </w:p>
        </w:tc>
        <w:tc>
          <w:tcPr>
            <w:tcW w:w="1654" w:type="dxa"/>
          </w:tcPr>
          <w:p w14:paraId="4B304BCA" w14:textId="77777777" w:rsidR="00351567" w:rsidRDefault="00000000">
            <w:pPr>
              <w:pStyle w:val="TableParagraph"/>
              <w:ind w:left="111"/>
              <w:rPr>
                <w:sz w:val="20"/>
              </w:rPr>
            </w:pPr>
            <w:proofErr w:type="gramStart"/>
            <w:r>
              <w:t>VARCHAR(</w:t>
            </w:r>
            <w:proofErr w:type="gramEnd"/>
            <w:r>
              <w:t>20)</w:t>
            </w:r>
          </w:p>
        </w:tc>
        <w:tc>
          <w:tcPr>
            <w:tcW w:w="1445" w:type="dxa"/>
          </w:tcPr>
          <w:p w14:paraId="16D853A9" w14:textId="77777777" w:rsidR="00351567" w:rsidRDefault="00000000">
            <w:pPr>
              <w:pStyle w:val="TableParagraph"/>
              <w:ind w:left="20"/>
              <w:jc w:val="center"/>
              <w:rPr>
                <w:sz w:val="20"/>
              </w:rPr>
            </w:pPr>
            <w:r>
              <w:t>-</w:t>
            </w:r>
          </w:p>
        </w:tc>
        <w:tc>
          <w:tcPr>
            <w:tcW w:w="2691" w:type="dxa"/>
          </w:tcPr>
          <w:p w14:paraId="040E349E" w14:textId="77777777" w:rsidR="00351567" w:rsidRDefault="00000000">
            <w:pPr>
              <w:pStyle w:val="TableParagraph"/>
              <w:rPr>
                <w:sz w:val="20"/>
              </w:rPr>
            </w:pPr>
            <w:r>
              <w:t>DEFAULT Open, CHECK allowed statuses</w:t>
            </w:r>
          </w:p>
          <w:p w14:paraId="30054A0C" w14:textId="77777777" w:rsidR="00351567" w:rsidRDefault="00351567">
            <w:pPr>
              <w:pStyle w:val="TableParagraph"/>
              <w:spacing w:before="1"/>
              <w:ind w:left="114"/>
              <w:rPr>
                <w:sz w:val="20"/>
              </w:rPr>
            </w:pPr>
          </w:p>
        </w:tc>
      </w:tr>
      <w:tr w:rsidR="00351567" w14:paraId="3662055A" w14:textId="77777777">
        <w:trPr>
          <w:trHeight w:val="520"/>
        </w:trPr>
        <w:tc>
          <w:tcPr>
            <w:tcW w:w="1860" w:type="dxa"/>
          </w:tcPr>
          <w:p w14:paraId="69EB8B34" w14:textId="77777777" w:rsidR="00351567" w:rsidRDefault="00000000">
            <w:pPr>
              <w:pStyle w:val="TableParagraph"/>
              <w:spacing w:before="22"/>
              <w:rPr>
                <w:sz w:val="20"/>
              </w:rPr>
            </w:pPr>
            <w:r>
              <w:lastRenderedPageBreak/>
              <w:t>Issue</w:t>
            </w:r>
          </w:p>
        </w:tc>
        <w:tc>
          <w:tcPr>
            <w:tcW w:w="1858" w:type="dxa"/>
          </w:tcPr>
          <w:p w14:paraId="0C4831F8" w14:textId="77777777" w:rsidR="00351567" w:rsidRDefault="00000000">
            <w:pPr>
              <w:pStyle w:val="TableParagraph"/>
              <w:spacing w:before="22"/>
              <w:ind w:left="113"/>
              <w:rPr>
                <w:sz w:val="20"/>
              </w:rPr>
            </w:pPr>
            <w:proofErr w:type="spellStart"/>
            <w:r>
              <w:t>ReportedDate</w:t>
            </w:r>
            <w:proofErr w:type="spellEnd"/>
          </w:p>
        </w:tc>
        <w:tc>
          <w:tcPr>
            <w:tcW w:w="1654" w:type="dxa"/>
          </w:tcPr>
          <w:p w14:paraId="48B1B609" w14:textId="77777777" w:rsidR="00351567" w:rsidRDefault="00000000">
            <w:pPr>
              <w:pStyle w:val="TableParagraph"/>
              <w:spacing w:before="22"/>
              <w:ind w:left="111"/>
              <w:rPr>
                <w:sz w:val="20"/>
              </w:rPr>
            </w:pPr>
            <w:r>
              <w:t>DATE</w:t>
            </w:r>
          </w:p>
        </w:tc>
        <w:tc>
          <w:tcPr>
            <w:tcW w:w="1445" w:type="dxa"/>
          </w:tcPr>
          <w:p w14:paraId="64A140EC" w14:textId="77777777" w:rsidR="00351567" w:rsidRDefault="00000000">
            <w:pPr>
              <w:pStyle w:val="TableParagraph"/>
              <w:spacing w:before="22"/>
              <w:ind w:left="19"/>
              <w:jc w:val="center"/>
              <w:rPr>
                <w:sz w:val="20"/>
              </w:rPr>
            </w:pPr>
            <w:r>
              <w:t>-</w:t>
            </w:r>
          </w:p>
        </w:tc>
        <w:tc>
          <w:tcPr>
            <w:tcW w:w="2691" w:type="dxa"/>
          </w:tcPr>
          <w:p w14:paraId="19448CC8" w14:textId="77777777" w:rsidR="00351567" w:rsidRDefault="00000000">
            <w:pPr>
              <w:pStyle w:val="TableParagraph"/>
              <w:spacing w:before="22"/>
              <w:ind w:left="113"/>
              <w:rPr>
                <w:sz w:val="20"/>
              </w:rPr>
            </w:pPr>
            <w:r>
              <w:t>DEFAULT CURRENT_DATE</w:t>
            </w:r>
          </w:p>
          <w:p w14:paraId="75D98F79" w14:textId="77777777" w:rsidR="00351567" w:rsidRDefault="00351567">
            <w:pPr>
              <w:pStyle w:val="TableParagraph"/>
              <w:spacing w:before="0"/>
              <w:ind w:left="114"/>
              <w:rPr>
                <w:sz w:val="20"/>
              </w:rPr>
            </w:pPr>
          </w:p>
        </w:tc>
      </w:tr>
      <w:tr w:rsidR="00351567" w14:paraId="64CB08A8" w14:textId="77777777">
        <w:trPr>
          <w:trHeight w:val="520"/>
        </w:trPr>
        <w:tc>
          <w:tcPr>
            <w:tcW w:w="1860" w:type="dxa"/>
          </w:tcPr>
          <w:p w14:paraId="697412DA" w14:textId="77777777" w:rsidR="00351567" w:rsidRDefault="00000000">
            <w:pPr>
              <w:pStyle w:val="TableParagraph"/>
              <w:rPr>
                <w:sz w:val="20"/>
              </w:rPr>
            </w:pPr>
            <w:r>
              <w:t>Issue</w:t>
            </w:r>
          </w:p>
        </w:tc>
        <w:tc>
          <w:tcPr>
            <w:tcW w:w="1858" w:type="dxa"/>
          </w:tcPr>
          <w:p w14:paraId="25042823" w14:textId="77777777" w:rsidR="00351567" w:rsidRDefault="00000000">
            <w:pPr>
              <w:pStyle w:val="TableParagraph"/>
              <w:ind w:left="113"/>
              <w:rPr>
                <w:sz w:val="20"/>
              </w:rPr>
            </w:pPr>
            <w:proofErr w:type="spellStart"/>
            <w:r>
              <w:t>ResolvedDate</w:t>
            </w:r>
            <w:proofErr w:type="spellEnd"/>
          </w:p>
        </w:tc>
        <w:tc>
          <w:tcPr>
            <w:tcW w:w="1654" w:type="dxa"/>
          </w:tcPr>
          <w:p w14:paraId="2B84929E" w14:textId="77777777" w:rsidR="00351567" w:rsidRDefault="00000000">
            <w:pPr>
              <w:pStyle w:val="TableParagraph"/>
              <w:rPr>
                <w:sz w:val="20"/>
              </w:rPr>
            </w:pPr>
            <w:r>
              <w:t>DATE</w:t>
            </w:r>
          </w:p>
        </w:tc>
        <w:tc>
          <w:tcPr>
            <w:tcW w:w="1445" w:type="dxa"/>
          </w:tcPr>
          <w:p w14:paraId="17F99151" w14:textId="77777777" w:rsidR="00351567" w:rsidRDefault="00000000">
            <w:pPr>
              <w:pStyle w:val="TableParagraph"/>
              <w:ind w:left="15"/>
              <w:jc w:val="center"/>
              <w:rPr>
                <w:sz w:val="20"/>
              </w:rPr>
            </w:pPr>
            <w:r>
              <w:t>-</w:t>
            </w:r>
          </w:p>
        </w:tc>
        <w:tc>
          <w:tcPr>
            <w:tcW w:w="2691" w:type="dxa"/>
          </w:tcPr>
          <w:p w14:paraId="5C4882B4" w14:textId="77777777" w:rsidR="00351567" w:rsidRDefault="00000000">
            <w:pPr>
              <w:pStyle w:val="TableParagraph"/>
              <w:spacing w:line="242" w:lineRule="auto"/>
              <w:ind w:left="114" w:hanging="1"/>
              <w:rPr>
                <w:sz w:val="20"/>
              </w:rPr>
            </w:pPr>
            <w:r>
              <w:t>NULL allowed</w:t>
            </w:r>
          </w:p>
        </w:tc>
      </w:tr>
      <w:tr w:rsidR="00351567" w14:paraId="0E1C7997" w14:textId="77777777">
        <w:trPr>
          <w:trHeight w:val="290"/>
        </w:trPr>
        <w:tc>
          <w:tcPr>
            <w:tcW w:w="1860" w:type="dxa"/>
          </w:tcPr>
          <w:p w14:paraId="5C1809FE" w14:textId="77777777" w:rsidR="00351567" w:rsidRDefault="00000000">
            <w:pPr>
              <w:pStyle w:val="TableParagraph"/>
              <w:rPr>
                <w:sz w:val="20"/>
              </w:rPr>
            </w:pPr>
            <w:r>
              <w:t>Issue</w:t>
            </w:r>
          </w:p>
        </w:tc>
        <w:tc>
          <w:tcPr>
            <w:tcW w:w="1858" w:type="dxa"/>
          </w:tcPr>
          <w:p w14:paraId="214443DF" w14:textId="77777777" w:rsidR="00351567" w:rsidRDefault="00000000">
            <w:pPr>
              <w:pStyle w:val="TableParagraph"/>
              <w:ind w:left="113"/>
              <w:rPr>
                <w:sz w:val="20"/>
              </w:rPr>
            </w:pPr>
            <w:proofErr w:type="spellStart"/>
            <w:r>
              <w:t>ResolutionNotes</w:t>
            </w:r>
            <w:proofErr w:type="spellEnd"/>
          </w:p>
        </w:tc>
        <w:tc>
          <w:tcPr>
            <w:tcW w:w="1654" w:type="dxa"/>
          </w:tcPr>
          <w:p w14:paraId="52EC7962" w14:textId="77777777" w:rsidR="00351567" w:rsidRDefault="00000000">
            <w:pPr>
              <w:pStyle w:val="TableParagraph"/>
              <w:ind w:left="111"/>
              <w:rPr>
                <w:sz w:val="20"/>
              </w:rPr>
            </w:pPr>
            <w:proofErr w:type="gramStart"/>
            <w:r>
              <w:t>VARCHAR(</w:t>
            </w:r>
            <w:proofErr w:type="gramEnd"/>
            <w:r>
              <w:t>255)</w:t>
            </w:r>
          </w:p>
        </w:tc>
        <w:tc>
          <w:tcPr>
            <w:tcW w:w="1445" w:type="dxa"/>
          </w:tcPr>
          <w:p w14:paraId="54F9875B" w14:textId="77777777" w:rsidR="00351567" w:rsidRDefault="00000000">
            <w:pPr>
              <w:pStyle w:val="TableParagraph"/>
              <w:ind w:left="15"/>
              <w:jc w:val="center"/>
              <w:rPr>
                <w:sz w:val="20"/>
              </w:rPr>
            </w:pPr>
            <w:r>
              <w:t>-</w:t>
            </w:r>
          </w:p>
        </w:tc>
        <w:tc>
          <w:tcPr>
            <w:tcW w:w="2691" w:type="dxa"/>
          </w:tcPr>
          <w:p w14:paraId="03CA9756" w14:textId="77777777" w:rsidR="00351567" w:rsidRDefault="00000000">
            <w:pPr>
              <w:pStyle w:val="TableParagraph"/>
              <w:ind w:left="113"/>
              <w:rPr>
                <w:sz w:val="20"/>
              </w:rPr>
            </w:pPr>
            <w:r>
              <w:t>NULL allowed</w:t>
            </w:r>
          </w:p>
        </w:tc>
      </w:tr>
      <w:tr w:rsidR="00351567" w14:paraId="5FB313D6" w14:textId="77777777">
        <w:trPr>
          <w:trHeight w:val="290"/>
        </w:trPr>
        <w:tc>
          <w:tcPr>
            <w:tcW w:w="1860" w:type="dxa"/>
          </w:tcPr>
          <w:p w14:paraId="757143EF" w14:textId="77777777" w:rsidR="00351567" w:rsidRDefault="00351567">
            <w:pPr>
              <w:pStyle w:val="TableParagraph"/>
              <w:rPr>
                <w:sz w:val="20"/>
              </w:rPr>
            </w:pPr>
          </w:p>
        </w:tc>
        <w:tc>
          <w:tcPr>
            <w:tcW w:w="1858" w:type="dxa"/>
          </w:tcPr>
          <w:p w14:paraId="15481CDD" w14:textId="77777777" w:rsidR="00351567" w:rsidRDefault="00351567">
            <w:pPr>
              <w:pStyle w:val="TableParagraph"/>
              <w:ind w:left="113"/>
              <w:rPr>
                <w:sz w:val="20"/>
              </w:rPr>
            </w:pPr>
          </w:p>
        </w:tc>
        <w:tc>
          <w:tcPr>
            <w:tcW w:w="1654" w:type="dxa"/>
          </w:tcPr>
          <w:p w14:paraId="0A8819A3" w14:textId="77777777" w:rsidR="00351567" w:rsidRDefault="00351567">
            <w:pPr>
              <w:pStyle w:val="TableParagraph"/>
              <w:ind w:left="110"/>
              <w:rPr>
                <w:sz w:val="20"/>
              </w:rPr>
            </w:pPr>
          </w:p>
        </w:tc>
        <w:tc>
          <w:tcPr>
            <w:tcW w:w="1445" w:type="dxa"/>
          </w:tcPr>
          <w:p w14:paraId="224C4368" w14:textId="77777777" w:rsidR="00351567" w:rsidRDefault="00351567">
            <w:pPr>
              <w:pStyle w:val="TableParagraph"/>
              <w:ind w:left="14"/>
              <w:jc w:val="center"/>
              <w:rPr>
                <w:sz w:val="20"/>
              </w:rPr>
            </w:pPr>
          </w:p>
        </w:tc>
        <w:tc>
          <w:tcPr>
            <w:tcW w:w="2691" w:type="dxa"/>
          </w:tcPr>
          <w:p w14:paraId="62C2A14E" w14:textId="77777777" w:rsidR="00351567" w:rsidRDefault="00351567">
            <w:pPr>
              <w:pStyle w:val="TableParagraph"/>
              <w:rPr>
                <w:sz w:val="20"/>
              </w:rPr>
            </w:pPr>
          </w:p>
        </w:tc>
      </w:tr>
      <w:tr w:rsidR="00351567" w14:paraId="57CFC626" w14:textId="77777777">
        <w:trPr>
          <w:trHeight w:val="290"/>
        </w:trPr>
        <w:tc>
          <w:tcPr>
            <w:tcW w:w="1860" w:type="dxa"/>
          </w:tcPr>
          <w:p w14:paraId="740CE529" w14:textId="77777777" w:rsidR="00351567" w:rsidRDefault="00351567">
            <w:pPr>
              <w:pStyle w:val="TableParagraph"/>
              <w:rPr>
                <w:sz w:val="20"/>
              </w:rPr>
            </w:pPr>
          </w:p>
        </w:tc>
        <w:tc>
          <w:tcPr>
            <w:tcW w:w="1858" w:type="dxa"/>
          </w:tcPr>
          <w:p w14:paraId="2DC04FBB" w14:textId="77777777" w:rsidR="00351567" w:rsidRDefault="00351567">
            <w:pPr>
              <w:pStyle w:val="TableParagraph"/>
              <w:ind w:left="113"/>
              <w:rPr>
                <w:sz w:val="20"/>
              </w:rPr>
            </w:pPr>
          </w:p>
        </w:tc>
        <w:tc>
          <w:tcPr>
            <w:tcW w:w="1654" w:type="dxa"/>
          </w:tcPr>
          <w:p w14:paraId="45BF79E5" w14:textId="77777777" w:rsidR="00351567" w:rsidRDefault="00351567">
            <w:pPr>
              <w:pStyle w:val="TableParagraph"/>
              <w:rPr>
                <w:sz w:val="20"/>
              </w:rPr>
            </w:pPr>
          </w:p>
        </w:tc>
        <w:tc>
          <w:tcPr>
            <w:tcW w:w="1445" w:type="dxa"/>
          </w:tcPr>
          <w:p w14:paraId="5DB43289" w14:textId="77777777" w:rsidR="00351567" w:rsidRDefault="00351567">
            <w:pPr>
              <w:pStyle w:val="TableParagraph"/>
              <w:ind w:left="16"/>
              <w:jc w:val="center"/>
              <w:rPr>
                <w:sz w:val="20"/>
              </w:rPr>
            </w:pPr>
          </w:p>
        </w:tc>
        <w:tc>
          <w:tcPr>
            <w:tcW w:w="2691" w:type="dxa"/>
          </w:tcPr>
          <w:p w14:paraId="6503A4A2" w14:textId="77777777" w:rsidR="00351567" w:rsidRDefault="00351567">
            <w:pPr>
              <w:pStyle w:val="TableParagraph"/>
              <w:ind w:left="111"/>
              <w:rPr>
                <w:sz w:val="20"/>
              </w:rPr>
            </w:pPr>
          </w:p>
        </w:tc>
      </w:tr>
      <w:tr w:rsidR="00351567" w14:paraId="73C36197" w14:textId="77777777">
        <w:trPr>
          <w:trHeight w:val="290"/>
        </w:trPr>
        <w:tc>
          <w:tcPr>
            <w:tcW w:w="1860" w:type="dxa"/>
          </w:tcPr>
          <w:p w14:paraId="58F17DD7" w14:textId="77777777" w:rsidR="00351567" w:rsidRDefault="00351567">
            <w:pPr>
              <w:pStyle w:val="TableParagraph"/>
              <w:rPr>
                <w:sz w:val="20"/>
              </w:rPr>
            </w:pPr>
          </w:p>
        </w:tc>
        <w:tc>
          <w:tcPr>
            <w:tcW w:w="1858" w:type="dxa"/>
          </w:tcPr>
          <w:p w14:paraId="4375795F" w14:textId="77777777" w:rsidR="00351567" w:rsidRDefault="00351567">
            <w:pPr>
              <w:pStyle w:val="TableParagraph"/>
              <w:ind w:left="113"/>
              <w:rPr>
                <w:sz w:val="20"/>
              </w:rPr>
            </w:pPr>
          </w:p>
        </w:tc>
        <w:tc>
          <w:tcPr>
            <w:tcW w:w="1654" w:type="dxa"/>
          </w:tcPr>
          <w:p w14:paraId="0CBE0A4E" w14:textId="77777777" w:rsidR="00351567" w:rsidRDefault="00351567">
            <w:pPr>
              <w:pStyle w:val="TableParagraph"/>
              <w:rPr>
                <w:sz w:val="20"/>
              </w:rPr>
            </w:pPr>
          </w:p>
        </w:tc>
        <w:tc>
          <w:tcPr>
            <w:tcW w:w="1445" w:type="dxa"/>
          </w:tcPr>
          <w:p w14:paraId="719E0F2D" w14:textId="77777777" w:rsidR="00351567" w:rsidRDefault="00351567">
            <w:pPr>
              <w:pStyle w:val="TableParagraph"/>
              <w:ind w:left="19"/>
              <w:jc w:val="center"/>
              <w:rPr>
                <w:sz w:val="20"/>
              </w:rPr>
            </w:pPr>
          </w:p>
        </w:tc>
        <w:tc>
          <w:tcPr>
            <w:tcW w:w="2691" w:type="dxa"/>
          </w:tcPr>
          <w:p w14:paraId="57B91E11" w14:textId="77777777" w:rsidR="00351567" w:rsidRDefault="00351567">
            <w:pPr>
              <w:pStyle w:val="TableParagraph"/>
              <w:ind w:left="113"/>
              <w:rPr>
                <w:sz w:val="20"/>
              </w:rPr>
            </w:pPr>
          </w:p>
        </w:tc>
      </w:tr>
      <w:tr w:rsidR="00351567" w14:paraId="5A568FDB" w14:textId="77777777">
        <w:trPr>
          <w:trHeight w:val="290"/>
        </w:trPr>
        <w:tc>
          <w:tcPr>
            <w:tcW w:w="1860" w:type="dxa"/>
          </w:tcPr>
          <w:p w14:paraId="2983E1E1" w14:textId="77777777" w:rsidR="00351567" w:rsidRDefault="00351567">
            <w:pPr>
              <w:pStyle w:val="TableParagraph"/>
              <w:rPr>
                <w:sz w:val="20"/>
              </w:rPr>
            </w:pPr>
          </w:p>
        </w:tc>
        <w:tc>
          <w:tcPr>
            <w:tcW w:w="1858" w:type="dxa"/>
          </w:tcPr>
          <w:p w14:paraId="437D50AD" w14:textId="77777777" w:rsidR="00351567" w:rsidRDefault="00351567">
            <w:pPr>
              <w:pStyle w:val="TableParagraph"/>
              <w:ind w:left="113"/>
              <w:rPr>
                <w:sz w:val="20"/>
              </w:rPr>
            </w:pPr>
          </w:p>
        </w:tc>
        <w:tc>
          <w:tcPr>
            <w:tcW w:w="1654" w:type="dxa"/>
          </w:tcPr>
          <w:p w14:paraId="398CD1D1" w14:textId="77777777" w:rsidR="00351567" w:rsidRDefault="00351567">
            <w:pPr>
              <w:pStyle w:val="TableParagraph"/>
              <w:ind w:left="111"/>
              <w:rPr>
                <w:sz w:val="20"/>
              </w:rPr>
            </w:pPr>
          </w:p>
        </w:tc>
        <w:tc>
          <w:tcPr>
            <w:tcW w:w="1445" w:type="dxa"/>
          </w:tcPr>
          <w:p w14:paraId="6A5A1803" w14:textId="77777777" w:rsidR="00351567" w:rsidRDefault="00351567">
            <w:pPr>
              <w:pStyle w:val="TableParagraph"/>
              <w:ind w:left="14"/>
              <w:jc w:val="center"/>
              <w:rPr>
                <w:sz w:val="20"/>
              </w:rPr>
            </w:pPr>
          </w:p>
        </w:tc>
        <w:tc>
          <w:tcPr>
            <w:tcW w:w="2691" w:type="dxa"/>
          </w:tcPr>
          <w:p w14:paraId="1D582A2C" w14:textId="77777777" w:rsidR="00351567" w:rsidRDefault="00351567">
            <w:pPr>
              <w:pStyle w:val="TableParagraph"/>
              <w:ind w:left="113"/>
              <w:rPr>
                <w:sz w:val="20"/>
              </w:rPr>
            </w:pPr>
          </w:p>
        </w:tc>
      </w:tr>
      <w:tr w:rsidR="00351567" w14:paraId="3A1CBDB7" w14:textId="77777777">
        <w:trPr>
          <w:trHeight w:val="290"/>
        </w:trPr>
        <w:tc>
          <w:tcPr>
            <w:tcW w:w="1860" w:type="dxa"/>
          </w:tcPr>
          <w:p w14:paraId="45D9B567" w14:textId="77777777" w:rsidR="00351567" w:rsidRDefault="00351567">
            <w:pPr>
              <w:pStyle w:val="TableParagraph"/>
              <w:rPr>
                <w:sz w:val="20"/>
              </w:rPr>
            </w:pPr>
          </w:p>
        </w:tc>
        <w:tc>
          <w:tcPr>
            <w:tcW w:w="1858" w:type="dxa"/>
          </w:tcPr>
          <w:p w14:paraId="4C10F906" w14:textId="77777777" w:rsidR="00351567" w:rsidRDefault="00351567">
            <w:pPr>
              <w:pStyle w:val="TableParagraph"/>
              <w:ind w:left="113"/>
              <w:rPr>
                <w:sz w:val="20"/>
              </w:rPr>
            </w:pPr>
          </w:p>
        </w:tc>
        <w:tc>
          <w:tcPr>
            <w:tcW w:w="1654" w:type="dxa"/>
          </w:tcPr>
          <w:p w14:paraId="422E3565" w14:textId="77777777" w:rsidR="00351567" w:rsidRDefault="00351567">
            <w:pPr>
              <w:pStyle w:val="TableParagraph"/>
              <w:rPr>
                <w:sz w:val="20"/>
              </w:rPr>
            </w:pPr>
          </w:p>
        </w:tc>
        <w:tc>
          <w:tcPr>
            <w:tcW w:w="1445" w:type="dxa"/>
          </w:tcPr>
          <w:p w14:paraId="01C331D9" w14:textId="77777777" w:rsidR="00351567" w:rsidRDefault="00351567">
            <w:pPr>
              <w:pStyle w:val="TableParagraph"/>
              <w:ind w:left="18"/>
              <w:jc w:val="center"/>
              <w:rPr>
                <w:sz w:val="20"/>
              </w:rPr>
            </w:pPr>
          </w:p>
        </w:tc>
        <w:tc>
          <w:tcPr>
            <w:tcW w:w="2691" w:type="dxa"/>
          </w:tcPr>
          <w:p w14:paraId="385BF041" w14:textId="77777777" w:rsidR="00351567" w:rsidRDefault="00351567">
            <w:pPr>
              <w:pStyle w:val="TableParagraph"/>
              <w:rPr>
                <w:sz w:val="20"/>
              </w:rPr>
            </w:pPr>
          </w:p>
        </w:tc>
      </w:tr>
      <w:tr w:rsidR="00351567" w14:paraId="5707A413" w14:textId="77777777">
        <w:trPr>
          <w:trHeight w:val="750"/>
        </w:trPr>
        <w:tc>
          <w:tcPr>
            <w:tcW w:w="1860" w:type="dxa"/>
          </w:tcPr>
          <w:p w14:paraId="7BA6E6A0" w14:textId="77777777" w:rsidR="00351567" w:rsidRDefault="00351567">
            <w:pPr>
              <w:pStyle w:val="TableParagraph"/>
              <w:rPr>
                <w:sz w:val="20"/>
              </w:rPr>
            </w:pPr>
          </w:p>
        </w:tc>
        <w:tc>
          <w:tcPr>
            <w:tcW w:w="1858" w:type="dxa"/>
          </w:tcPr>
          <w:p w14:paraId="4CEA7D76" w14:textId="77777777" w:rsidR="00351567" w:rsidRDefault="00351567">
            <w:pPr>
              <w:pStyle w:val="TableParagraph"/>
              <w:ind w:left="113"/>
              <w:rPr>
                <w:sz w:val="20"/>
              </w:rPr>
            </w:pPr>
          </w:p>
        </w:tc>
        <w:tc>
          <w:tcPr>
            <w:tcW w:w="1654" w:type="dxa"/>
          </w:tcPr>
          <w:p w14:paraId="5ADC0317" w14:textId="77777777" w:rsidR="00351567" w:rsidRDefault="00351567">
            <w:pPr>
              <w:pStyle w:val="TableParagraph"/>
              <w:ind w:left="111"/>
              <w:rPr>
                <w:sz w:val="20"/>
              </w:rPr>
            </w:pPr>
          </w:p>
        </w:tc>
        <w:tc>
          <w:tcPr>
            <w:tcW w:w="1445" w:type="dxa"/>
          </w:tcPr>
          <w:p w14:paraId="456F606C" w14:textId="77777777" w:rsidR="00351567" w:rsidRDefault="00351567">
            <w:pPr>
              <w:pStyle w:val="TableParagraph"/>
              <w:ind w:left="15"/>
              <w:jc w:val="center"/>
              <w:rPr>
                <w:sz w:val="20"/>
              </w:rPr>
            </w:pPr>
          </w:p>
        </w:tc>
        <w:tc>
          <w:tcPr>
            <w:tcW w:w="2691" w:type="dxa"/>
          </w:tcPr>
          <w:p w14:paraId="5CD2EB9F" w14:textId="77777777" w:rsidR="00351567" w:rsidRDefault="00351567">
            <w:pPr>
              <w:pStyle w:val="TableParagraph"/>
              <w:ind w:left="111"/>
              <w:rPr>
                <w:sz w:val="20"/>
              </w:rPr>
            </w:pPr>
          </w:p>
          <w:p w14:paraId="22A60B2E" w14:textId="77777777" w:rsidR="00351567" w:rsidRDefault="00351567">
            <w:pPr>
              <w:pStyle w:val="TableParagraph"/>
              <w:spacing w:before="1"/>
              <w:ind w:left="114" w:right="251"/>
              <w:rPr>
                <w:sz w:val="20"/>
              </w:rPr>
            </w:pPr>
          </w:p>
        </w:tc>
      </w:tr>
      <w:tr w:rsidR="00351567" w14:paraId="5448E680" w14:textId="77777777">
        <w:trPr>
          <w:trHeight w:val="290"/>
        </w:trPr>
        <w:tc>
          <w:tcPr>
            <w:tcW w:w="1860" w:type="dxa"/>
          </w:tcPr>
          <w:p w14:paraId="5B2E47DD" w14:textId="77777777" w:rsidR="00351567" w:rsidRDefault="00351567">
            <w:pPr>
              <w:pStyle w:val="TableParagraph"/>
              <w:spacing w:before="17"/>
              <w:rPr>
                <w:sz w:val="20"/>
              </w:rPr>
            </w:pPr>
          </w:p>
        </w:tc>
        <w:tc>
          <w:tcPr>
            <w:tcW w:w="1858" w:type="dxa"/>
          </w:tcPr>
          <w:p w14:paraId="1987D6C2" w14:textId="77777777" w:rsidR="00351567" w:rsidRDefault="00351567">
            <w:pPr>
              <w:pStyle w:val="TableParagraph"/>
              <w:spacing w:before="17"/>
              <w:ind w:left="113"/>
              <w:rPr>
                <w:sz w:val="20"/>
              </w:rPr>
            </w:pPr>
          </w:p>
        </w:tc>
        <w:tc>
          <w:tcPr>
            <w:tcW w:w="1654" w:type="dxa"/>
          </w:tcPr>
          <w:p w14:paraId="0B46926B" w14:textId="77777777" w:rsidR="00351567" w:rsidRDefault="00351567">
            <w:pPr>
              <w:pStyle w:val="TableParagraph"/>
              <w:spacing w:before="17"/>
              <w:ind w:left="111"/>
              <w:rPr>
                <w:sz w:val="20"/>
              </w:rPr>
            </w:pPr>
          </w:p>
        </w:tc>
        <w:tc>
          <w:tcPr>
            <w:tcW w:w="1445" w:type="dxa"/>
          </w:tcPr>
          <w:p w14:paraId="2D6BC05B" w14:textId="77777777" w:rsidR="00351567" w:rsidRDefault="00351567">
            <w:pPr>
              <w:pStyle w:val="TableParagraph"/>
              <w:spacing w:before="17"/>
              <w:ind w:left="17"/>
              <w:jc w:val="center"/>
              <w:rPr>
                <w:sz w:val="20"/>
              </w:rPr>
            </w:pPr>
          </w:p>
        </w:tc>
        <w:tc>
          <w:tcPr>
            <w:tcW w:w="2691" w:type="dxa"/>
          </w:tcPr>
          <w:p w14:paraId="19BF205A" w14:textId="77777777" w:rsidR="00351567" w:rsidRDefault="00351567">
            <w:pPr>
              <w:pStyle w:val="TableParagraph"/>
              <w:spacing w:before="17"/>
              <w:rPr>
                <w:sz w:val="20"/>
              </w:rPr>
            </w:pPr>
          </w:p>
        </w:tc>
      </w:tr>
    </w:tbl>
    <w:p w14:paraId="0BBF931F" w14:textId="77777777" w:rsidR="00351567" w:rsidRDefault="00351567">
      <w:pPr>
        <w:pStyle w:val="TableParagraph"/>
        <w:rPr>
          <w:sz w:val="20"/>
        </w:rPr>
        <w:sectPr w:rsidR="00351567">
          <w:type w:val="continuous"/>
          <w:pgSz w:w="12240" w:h="15840"/>
          <w:pgMar w:top="960" w:right="720" w:bottom="980" w:left="720" w:header="0" w:footer="758" w:gutter="0"/>
          <w:cols w:space="720"/>
        </w:sectPr>
      </w:pPr>
    </w:p>
    <w:p w14:paraId="4F7BBED6" w14:textId="77777777" w:rsidR="00351567" w:rsidRPr="00BA2C01" w:rsidRDefault="00000000">
      <w:pPr>
        <w:pStyle w:val="Heading4"/>
        <w:numPr>
          <w:ilvl w:val="1"/>
          <w:numId w:val="3"/>
        </w:numPr>
        <w:tabs>
          <w:tab w:val="left" w:pos="387"/>
        </w:tabs>
        <w:spacing w:before="75"/>
        <w:ind w:left="387" w:hanging="387"/>
        <w:rPr>
          <w:sz w:val="28"/>
          <w:szCs w:val="28"/>
        </w:rPr>
      </w:pPr>
      <w:r w:rsidRPr="00BA2C01">
        <w:rPr>
          <w:spacing w:val="-2"/>
          <w:sz w:val="28"/>
          <w:szCs w:val="28"/>
        </w:rPr>
        <w:lastRenderedPageBreak/>
        <w:t>Normalization</w:t>
      </w:r>
    </w:p>
    <w:p w14:paraId="595508E2" w14:textId="77777777" w:rsidR="00351567" w:rsidRDefault="00000000">
      <w:pPr>
        <w:spacing w:before="162"/>
        <w:ind w:left="4"/>
        <w:jc w:val="center"/>
        <w:rPr>
          <w:b/>
          <w:sz w:val="24"/>
        </w:rPr>
      </w:pPr>
      <w:r>
        <w:t>UNF -&gt; 1NF -&gt; 2NF -&gt; 3NF</w:t>
      </w:r>
    </w:p>
    <w:p w14:paraId="2E42AA95" w14:textId="77777777" w:rsidR="00351567" w:rsidRDefault="00000000">
      <w:pPr>
        <w:pStyle w:val="BodyText"/>
        <w:spacing w:before="201" w:line="278" w:lineRule="auto"/>
      </w:pPr>
      <w:r>
        <w:t>UNF: Software management information could be represented as a large combined record containing client, employee, project, module, task, and issue details.</w:t>
      </w:r>
    </w:p>
    <w:p w14:paraId="4E96DFDC" w14:textId="77777777" w:rsidR="00351567" w:rsidRDefault="00000000">
      <w:pPr>
        <w:pStyle w:val="BodyText"/>
        <w:spacing w:before="118" w:line="276" w:lineRule="auto"/>
      </w:pPr>
      <w:r>
        <w:t>1NF: The design separates repeating groups and keeps attributes atomic. For example, employee names and client contact information are stored in separate fields, while tasks and issues are recorded as individual rows.</w:t>
      </w:r>
    </w:p>
    <w:p w14:paraId="0D16CA93" w14:textId="77777777" w:rsidR="00351567" w:rsidRDefault="00000000">
      <w:pPr>
        <w:pStyle w:val="BodyText"/>
        <w:spacing w:before="119" w:line="276" w:lineRule="auto"/>
        <w:ind w:right="760"/>
      </w:pPr>
      <w:r>
        <w:t>2NF: Each entity is separated into its own table with a primary key so non-key attributes depend on the complete key.</w:t>
      </w:r>
    </w:p>
    <w:p w14:paraId="3E66201A" w14:textId="77777777" w:rsidR="00351567" w:rsidRDefault="00000000">
      <w:pPr>
        <w:pStyle w:val="BodyText"/>
        <w:spacing w:before="122" w:line="276" w:lineRule="auto"/>
        <w:ind w:right="583"/>
        <w:jc w:val="both"/>
      </w:pPr>
      <w:r>
        <w:t>3NF: Relationships are represented using foreign keys, so client, employee, project, module, task, and issue facts are stored in their appropriate tables rather than being repeatedly duplicated. This reduces update, insertion, and deletion anomalies.</w:t>
      </w:r>
    </w:p>
    <w:p w14:paraId="6EEA4FD9" w14:textId="77777777" w:rsidR="00351567" w:rsidRDefault="00351567">
      <w:pPr>
        <w:pStyle w:val="BodyText"/>
        <w:spacing w:line="276" w:lineRule="auto"/>
        <w:jc w:val="both"/>
        <w:sectPr w:rsidR="00351567">
          <w:pgSz w:w="12240" w:h="15840"/>
          <w:pgMar w:top="920" w:right="720" w:bottom="980" w:left="720" w:header="0" w:footer="758" w:gutter="0"/>
          <w:cols w:space="720"/>
        </w:sectPr>
      </w:pPr>
    </w:p>
    <w:p w14:paraId="2E061FD5" w14:textId="037BC2E1" w:rsidR="00351567" w:rsidRPr="00BA2C01" w:rsidRDefault="00000000">
      <w:pPr>
        <w:pStyle w:val="Heading2"/>
        <w:numPr>
          <w:ilvl w:val="0"/>
          <w:numId w:val="3"/>
        </w:numPr>
        <w:tabs>
          <w:tab w:val="left" w:pos="3257"/>
        </w:tabs>
        <w:spacing w:before="74"/>
        <w:ind w:left="3257" w:hanging="296"/>
        <w:jc w:val="left"/>
        <w:rPr>
          <w:sz w:val="32"/>
          <w:szCs w:val="32"/>
        </w:rPr>
      </w:pPr>
      <w:r w:rsidRPr="00BA2C01">
        <w:rPr>
          <w:spacing w:val="-2"/>
          <w:sz w:val="32"/>
          <w:szCs w:val="32"/>
        </w:rPr>
        <w:lastRenderedPageBreak/>
        <w:t>DATABASE</w:t>
      </w:r>
      <w:r w:rsidRPr="00BA2C01">
        <w:rPr>
          <w:spacing w:val="-8"/>
          <w:sz w:val="32"/>
          <w:szCs w:val="32"/>
        </w:rPr>
        <w:t xml:space="preserve"> </w:t>
      </w:r>
      <w:r w:rsidRPr="00BA2C01">
        <w:rPr>
          <w:spacing w:val="-2"/>
          <w:sz w:val="32"/>
          <w:szCs w:val="32"/>
        </w:rPr>
        <w:t>IMPLEMENTATION</w:t>
      </w:r>
    </w:p>
    <w:p w14:paraId="3C000CB7" w14:textId="77777777" w:rsidR="00351567" w:rsidRDefault="00000000">
      <w:pPr>
        <w:pStyle w:val="Heading4"/>
        <w:numPr>
          <w:ilvl w:val="1"/>
          <w:numId w:val="3"/>
        </w:numPr>
        <w:tabs>
          <w:tab w:val="left" w:pos="387"/>
        </w:tabs>
        <w:spacing w:before="295"/>
        <w:ind w:left="387" w:hanging="387"/>
      </w:pPr>
      <w:r w:rsidRPr="00A24EBA">
        <w:rPr>
          <w:sz w:val="28"/>
          <w:szCs w:val="28"/>
        </w:rPr>
        <w:t>DDL</w:t>
      </w:r>
      <w:r w:rsidRPr="00A24EBA">
        <w:rPr>
          <w:spacing w:val="-11"/>
          <w:sz w:val="28"/>
          <w:szCs w:val="28"/>
        </w:rPr>
        <w:t xml:space="preserve"> </w:t>
      </w:r>
      <w:r w:rsidRPr="00A24EBA">
        <w:rPr>
          <w:sz w:val="28"/>
          <w:szCs w:val="28"/>
        </w:rPr>
        <w:t>—</w:t>
      </w:r>
      <w:r w:rsidRPr="00A24EBA">
        <w:rPr>
          <w:spacing w:val="-14"/>
          <w:sz w:val="28"/>
          <w:szCs w:val="28"/>
        </w:rPr>
        <w:t xml:space="preserve"> </w:t>
      </w:r>
      <w:r w:rsidRPr="00A24EBA">
        <w:rPr>
          <w:sz w:val="28"/>
          <w:szCs w:val="28"/>
        </w:rPr>
        <w:t>Database</w:t>
      </w:r>
      <w:r w:rsidRPr="00A24EBA">
        <w:rPr>
          <w:spacing w:val="-9"/>
          <w:sz w:val="28"/>
          <w:szCs w:val="28"/>
        </w:rPr>
        <w:t xml:space="preserve"> </w:t>
      </w:r>
      <w:r w:rsidRPr="00A24EBA">
        <w:rPr>
          <w:sz w:val="28"/>
          <w:szCs w:val="28"/>
        </w:rPr>
        <w:t>and</w:t>
      </w:r>
      <w:r w:rsidRPr="00A24EBA">
        <w:rPr>
          <w:spacing w:val="-10"/>
          <w:sz w:val="28"/>
          <w:szCs w:val="28"/>
        </w:rPr>
        <w:t xml:space="preserve"> </w:t>
      </w:r>
      <w:r w:rsidRPr="00A24EBA">
        <w:rPr>
          <w:sz w:val="28"/>
          <w:szCs w:val="28"/>
        </w:rPr>
        <w:t>Table</w:t>
      </w:r>
      <w:r w:rsidRPr="00A24EBA">
        <w:rPr>
          <w:spacing w:val="-9"/>
          <w:sz w:val="28"/>
          <w:szCs w:val="28"/>
        </w:rPr>
        <w:t xml:space="preserve"> </w:t>
      </w:r>
      <w:r w:rsidRPr="00A24EBA">
        <w:rPr>
          <w:spacing w:val="-2"/>
          <w:sz w:val="28"/>
          <w:szCs w:val="28"/>
        </w:rPr>
        <w:t>Creation</w:t>
      </w:r>
    </w:p>
    <w:p w14:paraId="68F49641" w14:textId="77777777" w:rsidR="00351567" w:rsidRDefault="00000000">
      <w:pPr>
        <w:spacing w:before="171"/>
        <w:ind w:left="1080"/>
        <w:rPr>
          <w:rFonts w:ascii="Courier New"/>
          <w:sz w:val="18"/>
        </w:rPr>
      </w:pPr>
      <w:r>
        <w:t>-- Drop tables if they exist</w:t>
      </w:r>
    </w:p>
    <w:p w14:paraId="0A352A49" w14:textId="77777777" w:rsidR="00351567" w:rsidRDefault="00000000">
      <w:pPr>
        <w:ind w:left="756" w:right="5528"/>
        <w:rPr>
          <w:rFonts w:ascii="Courier New"/>
          <w:sz w:val="18"/>
        </w:rPr>
      </w:pPr>
      <w:r>
        <w:t>DROP TABLE IF EXISTS Issue; DROP TABLE IF EXISTS Task;</w:t>
      </w:r>
    </w:p>
    <w:p w14:paraId="34A3F0DC" w14:textId="77777777" w:rsidR="00351567" w:rsidRDefault="00000000">
      <w:pPr>
        <w:ind w:left="756" w:right="6499"/>
        <w:rPr>
          <w:rFonts w:ascii="Courier New"/>
          <w:sz w:val="18"/>
        </w:rPr>
      </w:pPr>
      <w:r>
        <w:t>DROP TABLE IF EXISTS Module; DROP TABLE IF EXISTS Project; DROP TABLE IF EXISTS Employee; DROP TABLE IF EXISTS Client;</w:t>
      </w:r>
    </w:p>
    <w:p w14:paraId="105C068F" w14:textId="77777777" w:rsidR="00351567" w:rsidRDefault="00351567">
      <w:pPr>
        <w:pStyle w:val="BodyText"/>
        <w:rPr>
          <w:rFonts w:ascii="Courier New"/>
          <w:sz w:val="18"/>
        </w:rPr>
      </w:pPr>
    </w:p>
    <w:p w14:paraId="35745F3C" w14:textId="77777777" w:rsidR="00351567" w:rsidRDefault="00351567">
      <w:pPr>
        <w:pStyle w:val="BodyText"/>
        <w:spacing w:before="72"/>
        <w:rPr>
          <w:rFonts w:ascii="Courier New"/>
          <w:sz w:val="18"/>
        </w:rPr>
      </w:pPr>
    </w:p>
    <w:p w14:paraId="4C765EFB" w14:textId="77777777" w:rsidR="00351567" w:rsidRDefault="00000000">
      <w:pPr>
        <w:ind w:left="756"/>
        <w:rPr>
          <w:rFonts w:ascii="Courier New"/>
          <w:sz w:val="18"/>
        </w:rPr>
      </w:pPr>
      <w:r>
        <w:t>-- 1. CLIENT TABLE</w:t>
      </w:r>
    </w:p>
    <w:p w14:paraId="7426A962" w14:textId="77777777" w:rsidR="00351567" w:rsidRDefault="00000000">
      <w:pPr>
        <w:spacing w:before="200"/>
        <w:ind w:left="756"/>
        <w:rPr>
          <w:rFonts w:ascii="Courier New"/>
          <w:sz w:val="18"/>
        </w:rPr>
      </w:pPr>
      <w:r>
        <w:t>CREATE TABLE Client (</w:t>
      </w:r>
    </w:p>
    <w:p w14:paraId="0A3D0B84" w14:textId="77777777" w:rsidR="00351567" w:rsidRDefault="00000000">
      <w:pPr>
        <w:ind w:left="1187" w:right="5528"/>
        <w:rPr>
          <w:rFonts w:ascii="Courier New"/>
          <w:sz w:val="18"/>
        </w:rPr>
      </w:pPr>
      <w:r>
        <w:t xml:space="preserve">ClientID INTEGER PRIMARY KEY, </w:t>
      </w:r>
      <w:proofErr w:type="spellStart"/>
      <w:r>
        <w:t>ClientName</w:t>
      </w:r>
      <w:proofErr w:type="spellEnd"/>
      <w:r>
        <w:t xml:space="preserve"> </w:t>
      </w:r>
      <w:proofErr w:type="gramStart"/>
      <w:r>
        <w:t>VARCHAR(</w:t>
      </w:r>
      <w:proofErr w:type="gramEnd"/>
      <w:r>
        <w:t xml:space="preserve">80) NOT NULL, </w:t>
      </w:r>
      <w:proofErr w:type="spellStart"/>
      <w:r>
        <w:t>ContactPerson</w:t>
      </w:r>
      <w:proofErr w:type="spellEnd"/>
      <w:r>
        <w:t xml:space="preserve"> </w:t>
      </w:r>
      <w:proofErr w:type="gramStart"/>
      <w:r>
        <w:t>VARCHAR(</w:t>
      </w:r>
      <w:proofErr w:type="gramEnd"/>
      <w:r>
        <w:t xml:space="preserve">60) NOT NULL, Email </w:t>
      </w:r>
      <w:proofErr w:type="gramStart"/>
      <w:r>
        <w:t>VARCHAR(</w:t>
      </w:r>
      <w:proofErr w:type="gramEnd"/>
      <w:r>
        <w:t>100) NOT NULL UNIQUE,</w:t>
      </w:r>
    </w:p>
    <w:p w14:paraId="62EF849E" w14:textId="77777777" w:rsidR="00351567" w:rsidRDefault="00000000">
      <w:pPr>
        <w:ind w:left="1187" w:right="5528"/>
        <w:rPr>
          <w:rFonts w:ascii="Courier New"/>
          <w:sz w:val="18"/>
        </w:rPr>
      </w:pPr>
      <w:r>
        <w:t xml:space="preserve">Phone </w:t>
      </w:r>
      <w:proofErr w:type="gramStart"/>
      <w:r>
        <w:t>VARCHAR(</w:t>
      </w:r>
      <w:proofErr w:type="gramEnd"/>
      <w:r>
        <w:t xml:space="preserve">15) NOT NULL, City </w:t>
      </w:r>
      <w:proofErr w:type="gramStart"/>
      <w:r>
        <w:t>VARCHAR(</w:t>
      </w:r>
      <w:proofErr w:type="gramEnd"/>
      <w:r>
        <w:t xml:space="preserve">50), </w:t>
      </w:r>
      <w:proofErr w:type="spellStart"/>
      <w:r>
        <w:t>CreatedAt</w:t>
      </w:r>
      <w:proofErr w:type="spellEnd"/>
      <w:r>
        <w:t xml:space="preserve"> DATE DEFAULT CURRENT_DATE,</w:t>
      </w:r>
    </w:p>
    <w:p w14:paraId="19BF8E0C" w14:textId="77777777" w:rsidR="00351567" w:rsidRDefault="00000000">
      <w:pPr>
        <w:ind w:left="1187"/>
        <w:rPr>
          <w:rFonts w:ascii="Courier New"/>
          <w:sz w:val="18"/>
        </w:rPr>
      </w:pPr>
      <w:r>
        <w:t xml:space="preserve">CONSTRAINT </w:t>
      </w:r>
      <w:proofErr w:type="spellStart"/>
      <w:r>
        <w:t>chk_client_phone</w:t>
      </w:r>
      <w:proofErr w:type="spellEnd"/>
      <w:r>
        <w:t xml:space="preserve"> CHECK (LENGTH(Phone) &gt;= 10)</w:t>
      </w:r>
    </w:p>
    <w:p w14:paraId="64B9245F" w14:textId="77777777" w:rsidR="00351567" w:rsidRDefault="00000000">
      <w:pPr>
        <w:ind w:left="756"/>
        <w:rPr>
          <w:rFonts w:ascii="Courier New"/>
          <w:sz w:val="18"/>
        </w:rPr>
      </w:pPr>
      <w:r>
        <w:t>);</w:t>
      </w:r>
    </w:p>
    <w:p w14:paraId="2DB52B54" w14:textId="77777777" w:rsidR="00351567" w:rsidRDefault="00351567">
      <w:pPr>
        <w:pStyle w:val="BodyText"/>
        <w:spacing w:before="78"/>
        <w:rPr>
          <w:rFonts w:ascii="Courier New"/>
          <w:sz w:val="18"/>
        </w:rPr>
      </w:pPr>
    </w:p>
    <w:p w14:paraId="1A4BEEB0" w14:textId="77777777" w:rsidR="00351567" w:rsidRDefault="00000000">
      <w:pPr>
        <w:spacing w:line="400" w:lineRule="atLeast"/>
        <w:ind w:left="756" w:right="2807"/>
        <w:rPr>
          <w:rFonts w:ascii="Courier New"/>
          <w:sz w:val="18"/>
        </w:rPr>
      </w:pPr>
      <w:r>
        <w:t>-- 2. EMPLOYEE TABLE CREATE TABLE Employee (</w:t>
      </w:r>
    </w:p>
    <w:p w14:paraId="6E10A01D" w14:textId="77777777" w:rsidR="00351567" w:rsidRDefault="00000000">
      <w:pPr>
        <w:spacing w:before="3"/>
        <w:ind w:left="1187" w:right="5528"/>
        <w:rPr>
          <w:rFonts w:ascii="Courier New"/>
          <w:sz w:val="18"/>
        </w:rPr>
      </w:pPr>
      <w:proofErr w:type="spellStart"/>
      <w:r>
        <w:t>EmployeeID</w:t>
      </w:r>
      <w:proofErr w:type="spellEnd"/>
      <w:r>
        <w:t xml:space="preserve"> INTEGER PRIMARY KEY, FirstName </w:t>
      </w:r>
      <w:proofErr w:type="gramStart"/>
      <w:r>
        <w:t>VARCHAR(</w:t>
      </w:r>
      <w:proofErr w:type="gramEnd"/>
      <w:r>
        <w:t>30) NOT NULL,</w:t>
      </w:r>
    </w:p>
    <w:p w14:paraId="0EDB71FF" w14:textId="77777777" w:rsidR="00351567" w:rsidRDefault="00000000">
      <w:pPr>
        <w:spacing w:before="1"/>
        <w:ind w:left="1187" w:right="6284"/>
        <w:rPr>
          <w:rFonts w:ascii="Courier New"/>
          <w:sz w:val="18"/>
        </w:rPr>
      </w:pPr>
      <w:r>
        <w:t xml:space="preserve">LastName </w:t>
      </w:r>
      <w:proofErr w:type="gramStart"/>
      <w:r>
        <w:t>VARCHAR(</w:t>
      </w:r>
      <w:proofErr w:type="gramEnd"/>
      <w:r>
        <w:t xml:space="preserve">30) NOT NULL, Role </w:t>
      </w:r>
      <w:proofErr w:type="gramStart"/>
      <w:r>
        <w:t>VARCHAR(</w:t>
      </w:r>
      <w:proofErr w:type="gramEnd"/>
      <w:r>
        <w:t xml:space="preserve">40) NOT NULL, Department </w:t>
      </w:r>
      <w:proofErr w:type="gramStart"/>
      <w:r>
        <w:t>VARCHAR(</w:t>
      </w:r>
      <w:proofErr w:type="gramEnd"/>
      <w:r>
        <w:t>50) NOT NULL,</w:t>
      </w:r>
    </w:p>
    <w:p w14:paraId="13B1080D" w14:textId="77777777" w:rsidR="00351567" w:rsidRDefault="00000000">
      <w:pPr>
        <w:spacing w:before="4" w:line="237" w:lineRule="auto"/>
        <w:ind w:left="1187" w:right="1734"/>
        <w:rPr>
          <w:rFonts w:ascii="Courier New"/>
          <w:sz w:val="18"/>
        </w:rPr>
      </w:pPr>
      <w:r>
        <w:t xml:space="preserve">Email </w:t>
      </w:r>
      <w:proofErr w:type="gramStart"/>
      <w:r>
        <w:t>VARCHAR(</w:t>
      </w:r>
      <w:proofErr w:type="gramEnd"/>
      <w:r>
        <w:t xml:space="preserve">100) NOT NULL UNIQUE, Phone </w:t>
      </w:r>
      <w:proofErr w:type="gramStart"/>
      <w:r>
        <w:t>VARCHAR(</w:t>
      </w:r>
      <w:proofErr w:type="gramEnd"/>
      <w:r>
        <w:t>15) NOT NULL,</w:t>
      </w:r>
    </w:p>
    <w:p w14:paraId="098E87FC" w14:textId="77777777" w:rsidR="00351567" w:rsidRDefault="00000000">
      <w:pPr>
        <w:ind w:left="1187" w:right="5897"/>
        <w:rPr>
          <w:rFonts w:ascii="Courier New"/>
          <w:sz w:val="18"/>
        </w:rPr>
      </w:pPr>
      <w:proofErr w:type="spellStart"/>
      <w:r>
        <w:t>HireDate</w:t>
      </w:r>
      <w:proofErr w:type="spellEnd"/>
      <w:r>
        <w:t xml:space="preserve"> DATE NOT NULL, Status </w:t>
      </w:r>
      <w:proofErr w:type="gramStart"/>
      <w:r>
        <w:t>VARCHAR(</w:t>
      </w:r>
      <w:proofErr w:type="gramEnd"/>
      <w:r>
        <w:t>15) DEFAULT 'Active' CHECK (Status IN ('</w:t>
      </w:r>
      <w:proofErr w:type="spellStart"/>
      <w:r>
        <w:t>Active','Inactive','On</w:t>
      </w:r>
      <w:proofErr w:type="spellEnd"/>
      <w:r>
        <w:t xml:space="preserve"> Leave'))</w:t>
      </w:r>
    </w:p>
    <w:p w14:paraId="3C0376EF" w14:textId="77777777" w:rsidR="00351567" w:rsidRDefault="00000000">
      <w:pPr>
        <w:ind w:left="1187"/>
        <w:rPr>
          <w:rFonts w:ascii="Courier New"/>
          <w:sz w:val="18"/>
        </w:rPr>
      </w:pPr>
      <w:r>
        <w:t>);</w:t>
      </w:r>
    </w:p>
    <w:p w14:paraId="6BF684FD" w14:textId="77777777" w:rsidR="00351567" w:rsidRDefault="00351567">
      <w:pPr>
        <w:ind w:left="1187" w:right="2807"/>
        <w:rPr>
          <w:rFonts w:ascii="Courier New"/>
          <w:sz w:val="18"/>
        </w:rPr>
      </w:pPr>
    </w:p>
    <w:p w14:paraId="6B58D9C4" w14:textId="77777777" w:rsidR="00351567" w:rsidRDefault="00351567">
      <w:pPr>
        <w:spacing w:line="203" w:lineRule="exact"/>
        <w:ind w:left="756"/>
        <w:rPr>
          <w:rFonts w:ascii="Courier New"/>
          <w:sz w:val="18"/>
        </w:rPr>
      </w:pPr>
    </w:p>
    <w:p w14:paraId="4AA717C8" w14:textId="77777777" w:rsidR="00351567" w:rsidRDefault="00351567">
      <w:pPr>
        <w:pStyle w:val="BodyText"/>
        <w:rPr>
          <w:rFonts w:ascii="Courier New"/>
          <w:sz w:val="18"/>
        </w:rPr>
      </w:pPr>
    </w:p>
    <w:p w14:paraId="07483CEF" w14:textId="77777777" w:rsidR="00351567" w:rsidRDefault="00351567">
      <w:pPr>
        <w:pStyle w:val="BodyText"/>
        <w:spacing w:before="67"/>
        <w:rPr>
          <w:rFonts w:ascii="Courier New"/>
          <w:sz w:val="18"/>
        </w:rPr>
      </w:pPr>
    </w:p>
    <w:p w14:paraId="7956582A" w14:textId="77777777" w:rsidR="00351567" w:rsidRDefault="00000000">
      <w:pPr>
        <w:ind w:left="756"/>
        <w:rPr>
          <w:rFonts w:ascii="Courier New"/>
          <w:sz w:val="18"/>
        </w:rPr>
      </w:pPr>
      <w:r>
        <w:t>-- 3. PROJECT TABLE</w:t>
      </w:r>
    </w:p>
    <w:p w14:paraId="00813E12" w14:textId="77777777" w:rsidR="00351567" w:rsidRDefault="00000000">
      <w:pPr>
        <w:spacing w:before="202"/>
        <w:ind w:left="756"/>
        <w:rPr>
          <w:rFonts w:ascii="Courier New"/>
          <w:sz w:val="18"/>
        </w:rPr>
      </w:pPr>
      <w:r>
        <w:t>CREATE TABLE Project (</w:t>
      </w:r>
    </w:p>
    <w:p w14:paraId="7936E0EC" w14:textId="77777777" w:rsidR="00351567" w:rsidRDefault="00000000">
      <w:pPr>
        <w:ind w:left="1187" w:right="6284"/>
        <w:rPr>
          <w:rFonts w:ascii="Courier New"/>
          <w:sz w:val="18"/>
        </w:rPr>
      </w:pPr>
      <w:proofErr w:type="spellStart"/>
      <w:r>
        <w:t>ProjectID</w:t>
      </w:r>
      <w:proofErr w:type="spellEnd"/>
      <w:r>
        <w:t xml:space="preserve"> INTEGER PRIMARY KEY, ClientID INTEGER NOT NULL, </w:t>
      </w:r>
      <w:proofErr w:type="spellStart"/>
      <w:r>
        <w:t>ProjectName</w:t>
      </w:r>
      <w:proofErr w:type="spellEnd"/>
      <w:r>
        <w:t xml:space="preserve"> </w:t>
      </w:r>
      <w:proofErr w:type="gramStart"/>
      <w:r>
        <w:t>VARCHAR(</w:t>
      </w:r>
      <w:proofErr w:type="gramEnd"/>
      <w:r>
        <w:t>100) NOT NULL,</w:t>
      </w:r>
    </w:p>
    <w:p w14:paraId="495FBA44" w14:textId="77777777" w:rsidR="00351567" w:rsidRDefault="00000000">
      <w:pPr>
        <w:ind w:left="1187" w:right="6284"/>
        <w:rPr>
          <w:rFonts w:ascii="Courier New"/>
          <w:sz w:val="18"/>
        </w:rPr>
      </w:pPr>
      <w:r>
        <w:t xml:space="preserve">StartDate DATE NOT NULL, </w:t>
      </w:r>
      <w:proofErr w:type="spellStart"/>
      <w:r>
        <w:t>EndDate</w:t>
      </w:r>
      <w:proofErr w:type="spellEnd"/>
      <w:r>
        <w:t xml:space="preserve"> DATE, Budget </w:t>
      </w:r>
      <w:proofErr w:type="gramStart"/>
      <w:r>
        <w:lastRenderedPageBreak/>
        <w:t>DECIMAL(</w:t>
      </w:r>
      <w:proofErr w:type="gramEnd"/>
      <w:r>
        <w:t>12,2) CHECK (Budget &gt;= 0),</w:t>
      </w:r>
    </w:p>
    <w:p w14:paraId="7879A3BB" w14:textId="3DEFE969" w:rsidR="00351567" w:rsidRDefault="00000000">
      <w:pPr>
        <w:ind w:left="1187" w:right="5528"/>
        <w:rPr>
          <w:rFonts w:ascii="Courier New"/>
          <w:sz w:val="18"/>
        </w:rPr>
      </w:pPr>
      <w:r>
        <w:t xml:space="preserve">Status </w:t>
      </w:r>
      <w:proofErr w:type="gramStart"/>
      <w:r>
        <w:t>VARCHAR(</w:t>
      </w:r>
      <w:proofErr w:type="gramEnd"/>
      <w:r>
        <w:t>20) NOT NULL DEFAULT 'Planned' CHECK (Status IN ('</w:t>
      </w:r>
      <w:proofErr w:type="spellStart"/>
      <w:r>
        <w:t>Planned','In</w:t>
      </w:r>
      <w:proofErr w:type="spellEnd"/>
      <w:r>
        <w:t xml:space="preserve"> </w:t>
      </w:r>
      <w:proofErr w:type="spellStart"/>
      <w:r>
        <w:t>Progress','On</w:t>
      </w:r>
      <w:proofErr w:type="spellEnd"/>
      <w:r>
        <w:t xml:space="preserve"> </w:t>
      </w:r>
      <w:proofErr w:type="spellStart"/>
      <w:r>
        <w:t>Hold','Completed','Cancelled</w:t>
      </w:r>
      <w:proofErr w:type="spellEnd"/>
      <w:r>
        <w:t>')),</w:t>
      </w:r>
      <w:r w:rsidR="00A24EBA" w:rsidRPr="00A24EBA">
        <w:rPr>
          <w:noProof/>
          <w:sz w:val="32"/>
          <w:szCs w:val="32"/>
        </w:rPr>
        <w:t xml:space="preserve"> </w:t>
      </w:r>
    </w:p>
    <w:p w14:paraId="6D8B45C0" w14:textId="77777777" w:rsidR="00351567" w:rsidRDefault="00000000">
      <w:pPr>
        <w:spacing w:before="1"/>
        <w:ind w:left="1187" w:right="3674"/>
        <w:rPr>
          <w:rFonts w:ascii="Courier New"/>
          <w:sz w:val="18"/>
        </w:rPr>
      </w:pPr>
      <w:proofErr w:type="spellStart"/>
      <w:r>
        <w:t>ManagerID</w:t>
      </w:r>
      <w:proofErr w:type="spellEnd"/>
      <w:r>
        <w:t xml:space="preserve"> INTEGER NOT NULL,</w:t>
      </w:r>
    </w:p>
    <w:p w14:paraId="12FFCAAB" w14:textId="77777777" w:rsidR="00351567" w:rsidRDefault="00000000">
      <w:pPr>
        <w:ind w:left="1187" w:right="5528"/>
        <w:rPr>
          <w:rFonts w:ascii="Courier New"/>
          <w:sz w:val="18"/>
        </w:rPr>
      </w:pPr>
      <w:r>
        <w:t xml:space="preserve">FOREIGN KEY (ClientID) REFERENCES </w:t>
      </w:r>
      <w:proofErr w:type="gramStart"/>
      <w:r>
        <w:t>Client(</w:t>
      </w:r>
      <w:proofErr w:type="gramEnd"/>
      <w:r>
        <w:t>ClientID),</w:t>
      </w:r>
    </w:p>
    <w:p w14:paraId="7A0EB598" w14:textId="77777777" w:rsidR="00351567" w:rsidRDefault="00000000">
      <w:pPr>
        <w:spacing w:before="12" w:line="190" w:lineRule="exact"/>
        <w:ind w:left="1187"/>
        <w:rPr>
          <w:rFonts w:ascii="Courier New"/>
          <w:sz w:val="18"/>
        </w:rPr>
      </w:pPr>
      <w:r>
        <w:t>FOREIGN KEY (</w:t>
      </w:r>
      <w:proofErr w:type="spellStart"/>
      <w:r>
        <w:t>ManagerID</w:t>
      </w:r>
      <w:proofErr w:type="spellEnd"/>
      <w:r>
        <w:t xml:space="preserve">) REFERENCES </w:t>
      </w:r>
      <w:proofErr w:type="gramStart"/>
      <w:r>
        <w:t>Employee(</w:t>
      </w:r>
      <w:proofErr w:type="spellStart"/>
      <w:proofErr w:type="gramEnd"/>
      <w:r>
        <w:t>EmployeeID</w:t>
      </w:r>
      <w:proofErr w:type="spellEnd"/>
      <w:r>
        <w:t>)</w:t>
      </w:r>
    </w:p>
    <w:p w14:paraId="21598042" w14:textId="77777777" w:rsidR="00351567" w:rsidRDefault="00000000">
      <w:pPr>
        <w:ind w:left="756"/>
        <w:rPr>
          <w:rFonts w:ascii="Courier New"/>
          <w:sz w:val="18"/>
        </w:rPr>
      </w:pPr>
      <w:r>
        <w:t>);</w:t>
      </w:r>
    </w:p>
    <w:p w14:paraId="019A1728" w14:textId="77777777" w:rsidR="00351567" w:rsidRDefault="00351567">
      <w:pPr>
        <w:rPr>
          <w:rFonts w:ascii="Courier New"/>
          <w:sz w:val="18"/>
        </w:rPr>
        <w:sectPr w:rsidR="00351567">
          <w:pgSz w:w="12240" w:h="15840"/>
          <w:pgMar w:top="1160" w:right="720" w:bottom="980" w:left="720" w:header="0" w:footer="758" w:gutter="0"/>
          <w:cols w:space="720"/>
        </w:sectPr>
      </w:pPr>
    </w:p>
    <w:p w14:paraId="0F770F55" w14:textId="34FD0894" w:rsidR="00351567" w:rsidRDefault="00351567">
      <w:pPr>
        <w:pStyle w:val="BodyText"/>
        <w:spacing w:before="148"/>
        <w:rPr>
          <w:rFonts w:ascii="Courier New"/>
          <w:sz w:val="20"/>
        </w:rPr>
      </w:pPr>
    </w:p>
    <w:p w14:paraId="6593F363" w14:textId="04017629" w:rsidR="00351567" w:rsidRDefault="00000000">
      <w:pPr>
        <w:spacing w:line="20" w:lineRule="exact"/>
        <w:ind w:left="756"/>
        <w:rPr>
          <w:rFonts w:ascii="Courier New"/>
          <w:sz w:val="2"/>
        </w:rPr>
      </w:pPr>
      <w:r>
        <w:rPr>
          <w:rFonts w:ascii="Courier New"/>
          <w:noProof/>
          <w:sz w:val="2"/>
        </w:rPr>
        <mc:AlternateContent>
          <mc:Choice Requires="wpg">
            <w:drawing>
              <wp:inline distT="0" distB="0" distL="0" distR="0" wp14:anchorId="0599E533" wp14:editId="7BFA77FE">
                <wp:extent cx="121920" cy="7620"/>
                <wp:effectExtent l="0" t="0" r="0" b="0"/>
                <wp:docPr id="46" name="Group 46"/>
                <wp:cNvGraphicFramePr/>
                <a:graphic xmlns:a="http://schemas.openxmlformats.org/drawingml/2006/main">
                  <a:graphicData uri="http://schemas.microsoft.com/office/word/2010/wordprocessingGroup">
                    <wpg:wgp>
                      <wpg:cNvGrpSpPr/>
                      <wpg:grpSpPr>
                        <a:xfrm>
                          <a:off x="0" y="0"/>
                          <a:ext cx="121920" cy="7620"/>
                          <a:chOff x="0" y="0"/>
                          <a:chExt cx="121920" cy="7620"/>
                        </a:xfrm>
                      </wpg:grpSpPr>
                      <wps:wsp>
                        <wps:cNvPr id="47" name="Graphic 47"/>
                        <wps:cNvSpPr/>
                        <wps:spPr>
                          <a:xfrm>
                            <a:off x="0" y="0"/>
                            <a:ext cx="121920" cy="8255"/>
                          </a:xfrm>
                          <a:custGeom>
                            <a:avLst/>
                            <a:gdLst/>
                            <a:ahLst/>
                            <a:cxnLst/>
                            <a:rect l="l" t="t" r="r" b="b"/>
                            <a:pathLst>
                              <a:path w="121920" h="8255">
                                <a:moveTo>
                                  <a:pt x="27432" y="0"/>
                                </a:moveTo>
                                <a:lnTo>
                                  <a:pt x="0" y="0"/>
                                </a:lnTo>
                                <a:lnTo>
                                  <a:pt x="0" y="7632"/>
                                </a:lnTo>
                                <a:lnTo>
                                  <a:pt x="27432" y="7632"/>
                                </a:lnTo>
                                <a:lnTo>
                                  <a:pt x="27432" y="0"/>
                                </a:lnTo>
                                <a:close/>
                              </a:path>
                              <a:path w="121920" h="8255">
                                <a:moveTo>
                                  <a:pt x="74676" y="0"/>
                                </a:moveTo>
                                <a:lnTo>
                                  <a:pt x="47244" y="0"/>
                                </a:lnTo>
                                <a:lnTo>
                                  <a:pt x="47244" y="7632"/>
                                </a:lnTo>
                                <a:lnTo>
                                  <a:pt x="74676" y="7632"/>
                                </a:lnTo>
                                <a:lnTo>
                                  <a:pt x="74676" y="0"/>
                                </a:lnTo>
                                <a:close/>
                              </a:path>
                              <a:path w="121920" h="8255">
                                <a:moveTo>
                                  <a:pt x="121920" y="0"/>
                                </a:moveTo>
                                <a:lnTo>
                                  <a:pt x="94488" y="0"/>
                                </a:lnTo>
                                <a:lnTo>
                                  <a:pt x="94488" y="7632"/>
                                </a:lnTo>
                                <a:lnTo>
                                  <a:pt x="121920" y="7632"/>
                                </a:lnTo>
                                <a:lnTo>
                                  <a:pt x="121920" y="0"/>
                                </a:lnTo>
                                <a:close/>
                              </a:path>
                            </a:pathLst>
                          </a:custGeom>
                          <a:solidFill>
                            <a:srgbClr val="000000"/>
                          </a:solidFill>
                        </wps:spPr>
                        <wps:bodyPr wrap="square" lIns="0" tIns="0" rIns="0" bIns="0" rtlCol="0">
                          <a:noAutofit/>
                        </wps:bodyPr>
                      </wps:wsp>
                    </wpg:wgp>
                  </a:graphicData>
                </a:graphic>
              </wp:inline>
            </w:drawing>
          </mc:Choice>
          <mc:Fallback>
            <w:pict>
              <v:group w14:anchorId="78CF4404" id="Group 46" o:spid="_x0000_s1026" style="width:9.6pt;height:.6pt;mso-position-horizontal-relative:char;mso-position-vertical-relative:line"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">
                <v:shape id="Graphic 47" o:spid="_x0000_s1027" style="position:absolute;width:121920;height:8255;visibility:visible;mso-wrap-style:square;v-text-anchor:top" coordsize="1219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" path="m27432,l,,,7632r27432,l27432,xem74676,l47244,r,7632l74676,7632,74676,xem121920,l94488,r,7632l121920,7632r,-7632xe" fillcolor="black" stroked="f">
                  <v:path arrowok="t"/>
                </v:shape>
                <w10:anchorlock/>
              </v:group>
            </w:pict>
          </mc:Fallback>
        </mc:AlternateContent>
      </w:r>
      <w:r>
        <w:rPr>
          <w:spacing w:val="116"/>
          <w:sz w:val="2"/>
        </w:rPr>
        <w:t xml:space="preserve"> </w:t>
      </w:r>
      <w:r>
        <w:rPr>
          <w:rFonts w:ascii="Courier New"/>
          <w:noProof/>
          <w:spacing w:val="116"/>
          <w:sz w:val="2"/>
        </w:rPr>
        <mc:AlternateContent>
          <mc:Choice Requires="wpg">
            <w:drawing>
              <wp:inline distT="0" distB="0" distL="0" distR="0" wp14:anchorId="52DA5163" wp14:editId="1C7112EA">
                <wp:extent cx="5212080" cy="7620"/>
                <wp:effectExtent l="0" t="0" r="0" b="1905"/>
                <wp:docPr id="48" name="Group 48"/>
                <wp:cNvGraphicFramePr/>
                <a:graphic xmlns:a="http://schemas.openxmlformats.org/drawingml/2006/main">
                  <a:graphicData uri="http://schemas.microsoft.com/office/word/2010/wordprocessingGroup">
                    <wpg:wgp>
                      <wpg:cNvGrpSpPr/>
                      <wpg:grpSpPr>
                        <a:xfrm>
                          <a:off x="0" y="0"/>
                          <a:ext cx="5212080" cy="7620"/>
                          <a:chOff x="0" y="0"/>
                          <a:chExt cx="5212080" cy="7620"/>
                        </a:xfrm>
                      </wpg:grpSpPr>
                      <wps:wsp>
                        <wps:cNvPr id="49" name="Graphic 49"/>
                        <wps:cNvSpPr/>
                        <wps:spPr>
                          <a:xfrm>
                            <a:off x="0" y="0"/>
                            <a:ext cx="27940" cy="7620"/>
                          </a:xfrm>
                          <a:custGeom>
                            <a:avLst/>
                            <a:gdLst/>
                            <a:ahLst/>
                            <a:cxnLst/>
                            <a:rect l="l" t="t" r="r" b="b"/>
                            <a:pathLst>
                              <a:path w="27940" h="7620">
                                <a:moveTo>
                                  <a:pt x="27432" y="7620"/>
                                </a:moveTo>
                                <a:lnTo>
                                  <a:pt x="0" y="7620"/>
                                </a:lnTo>
                                <a:lnTo>
                                  <a:pt x="0" y="0"/>
                                </a:lnTo>
                                <a:lnTo>
                                  <a:pt x="27432" y="0"/>
                                </a:lnTo>
                                <a:lnTo>
                                  <a:pt x="27432" y="7620"/>
                                </a:lnTo>
                                <a:close/>
                              </a:path>
                            </a:pathLst>
                          </a:custGeom>
                          <a:solidFill>
                            <a:srgbClr val="000000"/>
                          </a:solidFill>
                        </wps:spPr>
                        <wps:bodyPr wrap="square" lIns="0" tIns="0" rIns="0" bIns="0" rtlCol="0">
                          <a:noAutofit/>
                        </wps:bodyPr>
                      </wps:wsp>
                      <wps:wsp>
                        <wps:cNvPr id="50" name="Graphic 50"/>
                        <wps:cNvSpPr/>
                        <wps:spPr>
                          <a:xfrm>
                            <a:off x="47244" y="381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g:wgp>
                  </a:graphicData>
                </a:graphic>
              </wp:inline>
            </w:drawing>
          </mc:Choice>
          <mc:Fallback>
            <w:pict>
              <v:group w14:anchorId="1344E15E" id="Group 48" o:spid="_x0000_s1026" style="width:410.4pt;height:.6pt;mso-position-horizontal-relative:char;mso-position-vertical-relative:line" coordsize="521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">
                <v:shape id="Graphic 49" o:spid="_x0000_s1027" style="position:absolute;width:279;height:76;visibility:visible;mso-wrap-style:square;v-text-anchor:top" coordsize="27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" path="m27432,7620l,7620,,,27432,r,7620xe" fillcolor="black" stroked="f">
                  <v:path arrowok="t"/>
                </v:shape>
                <v:shape id="Graphic 50" o:spid="_x0000_s1028" style="position:absolute;left:472;top:38;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" path="m,l5164835,e" filled="f" strokeweight=".6pt">
                  <v:stroke dashstyle="3 1"/>
                  <v:path arrowok="t"/>
                </v:shape>
                <w10:anchorlock/>
              </v:group>
            </w:pict>
          </mc:Fallback>
        </mc:AlternateContent>
      </w:r>
    </w:p>
    <w:p w14:paraId="77ED1B8E" w14:textId="28EDFFE9" w:rsidR="00351567" w:rsidRDefault="00000000">
      <w:pPr>
        <w:spacing w:before="89"/>
        <w:ind w:left="756"/>
        <w:rPr>
          <w:rFonts w:ascii="Courier New"/>
          <w:sz w:val="18"/>
        </w:rPr>
      </w:pPr>
      <w:r>
        <w:t>-- 4. MODULE TABLE</w:t>
      </w:r>
    </w:p>
    <w:p w14:paraId="5E46FF09" w14:textId="196DD2F5" w:rsidR="00351567" w:rsidRDefault="00000000">
      <w:pPr>
        <w:pStyle w:val="BodyText"/>
        <w:spacing w:before="3"/>
        <w:rPr>
          <w:rFonts w:ascii="Courier New"/>
          <w:sz w:val="6"/>
        </w:rPr>
      </w:pPr>
      <w:r>
        <w:rPr>
          <w:rFonts w:ascii="Courier New"/>
          <w:noProof/>
          <w:sz w:val="6"/>
        </w:rPr>
        <mc:AlternateContent>
          <mc:Choice Requires="wps">
            <w:drawing>
              <wp:anchor distT="0" distB="0" distL="0" distR="0" simplePos="0" relativeHeight="251663872" behindDoc="1" locked="0" layoutInCell="1" allowOverlap="1" wp14:anchorId="38EF6D94" wp14:editId="544BA70C">
                <wp:simplePos x="0" y="0"/>
                <wp:positionH relativeFrom="page">
                  <wp:posOffset>937260</wp:posOffset>
                </wp:positionH>
                <wp:positionV relativeFrom="paragraph">
                  <wp:posOffset>60325</wp:posOffset>
                </wp:positionV>
                <wp:extent cx="121920" cy="762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121920" cy="7620"/>
                        </a:xfrm>
                        <a:custGeom>
                          <a:avLst/>
                          <a:gdLst/>
                          <a:ahLst/>
                          <a:cxnLst/>
                          <a:rect l="l" t="t" r="r" b="b"/>
                          <a:pathLst>
                            <a:path w="121920" h="7620">
                              <a:moveTo>
                                <a:pt x="27432" y="0"/>
                              </a:moveTo>
                              <a:lnTo>
                                <a:pt x="0" y="0"/>
                              </a:lnTo>
                              <a:lnTo>
                                <a:pt x="0" y="7620"/>
                              </a:lnTo>
                              <a:lnTo>
                                <a:pt x="27432" y="7620"/>
                              </a:lnTo>
                              <a:lnTo>
                                <a:pt x="27432" y="0"/>
                              </a:lnTo>
                              <a:close/>
                            </a:path>
                            <a:path w="121920" h="7620">
                              <a:moveTo>
                                <a:pt x="74676" y="0"/>
                              </a:moveTo>
                              <a:lnTo>
                                <a:pt x="47244" y="0"/>
                              </a:lnTo>
                              <a:lnTo>
                                <a:pt x="47244" y="7620"/>
                              </a:lnTo>
                              <a:lnTo>
                                <a:pt x="74676" y="7620"/>
                              </a:lnTo>
                              <a:lnTo>
                                <a:pt x="74676" y="0"/>
                              </a:lnTo>
                              <a:close/>
                            </a:path>
                            <a:path w="121920" h="7620">
                              <a:moveTo>
                                <a:pt x="121920" y="0"/>
                              </a:moveTo>
                              <a:lnTo>
                                <a:pt x="94488" y="0"/>
                              </a:lnTo>
                              <a:lnTo>
                                <a:pt x="94488" y="7620"/>
                              </a:lnTo>
                              <a:lnTo>
                                <a:pt x="121920" y="7620"/>
                              </a:lnTo>
                              <a:lnTo>
                                <a:pt x="121920" y="0"/>
                              </a:lnTo>
                              <a:close/>
                            </a:path>
                          </a:pathLst>
                        </a:custGeom>
                        <a:solidFill>
                          <a:srgbClr val="000000"/>
                        </a:solidFill>
                      </wps:spPr>
                      <wps:bodyPr wrap="square" lIns="0" tIns="0" rIns="0" bIns="0" rtlCol="0">
                        <a:noAutofit/>
                      </wps:bodyPr>
                    </wps:wsp>
                  </a:graphicData>
                </a:graphic>
              </wp:anchor>
            </w:drawing>
          </mc:Choice>
          <mc:Fallback>
            <w:pict>
              <v:shape w14:anchorId="7D78E509" id="Graphic 63" o:spid="_x0000_s1026" style="position:absolute;margin-left:73.8pt;margin-top:4.75pt;width:9.6pt;height:.6pt;z-index:-251652608;visibility:visible;mso-wrap-style:square;mso-wrap-distance-left:0;mso-wrap-distance-top:0;mso-wrap-distance-right:0;mso-wrap-distance-bottom:0;mso-position-horizontal:absolute;mso-position-horizontal-relative:page;mso-position-vertical:absolute;mso-position-vertical-relative:text;v-text-anchor:top"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" path="m27432,l,,,7620r27432,l27432,xem74676,l47244,r,7620l74676,7620,74676,xem121920,l94488,r,7620l121920,7620r,-7620xe" fillcolor="black" stroked="f">
                <v:path arrowok="t"/>
                <w10:wrap type="topAndBottom" anchorx="page"/>
              </v:shape>
            </w:pict>
          </mc:Fallback>
        </mc:AlternateContent>
      </w:r>
    </w:p>
    <w:p w14:paraId="64B2DE33" w14:textId="77777777" w:rsidR="00351567" w:rsidRDefault="00000000">
      <w:pPr>
        <w:spacing w:before="92"/>
        <w:ind w:left="756"/>
        <w:rPr>
          <w:rFonts w:ascii="Courier New"/>
          <w:sz w:val="18"/>
        </w:rPr>
      </w:pPr>
      <w:r>
        <w:t>CREATE TABLE Module (</w:t>
      </w:r>
    </w:p>
    <w:p w14:paraId="3D0333E1" w14:textId="77777777" w:rsidR="00351567" w:rsidRDefault="00000000">
      <w:pPr>
        <w:ind w:left="1187" w:right="5528"/>
        <w:rPr>
          <w:rFonts w:ascii="Courier New"/>
          <w:sz w:val="18"/>
        </w:rPr>
      </w:pPr>
      <w:proofErr w:type="spellStart"/>
      <w:r>
        <w:t>ModuleID</w:t>
      </w:r>
      <w:proofErr w:type="spellEnd"/>
      <w:r>
        <w:t xml:space="preserve"> INTEGER PRIMARY KEY, </w:t>
      </w:r>
      <w:proofErr w:type="spellStart"/>
      <w:r>
        <w:t>ProjectID</w:t>
      </w:r>
      <w:proofErr w:type="spellEnd"/>
      <w:r>
        <w:t xml:space="preserve"> INTEGER NOT NULL, </w:t>
      </w:r>
      <w:proofErr w:type="spellStart"/>
      <w:r>
        <w:t>ModuleName</w:t>
      </w:r>
      <w:proofErr w:type="spellEnd"/>
      <w:r>
        <w:t xml:space="preserve"> </w:t>
      </w:r>
      <w:proofErr w:type="gramStart"/>
      <w:r>
        <w:t>VARCHAR(</w:t>
      </w:r>
      <w:proofErr w:type="gramEnd"/>
      <w:r>
        <w:t>80) NOT NULL,</w:t>
      </w:r>
    </w:p>
    <w:p w14:paraId="3EEA010D" w14:textId="77777777" w:rsidR="00351567" w:rsidRDefault="00000000">
      <w:pPr>
        <w:spacing w:before="1"/>
        <w:ind w:left="1187"/>
        <w:rPr>
          <w:rFonts w:ascii="Courier New"/>
          <w:sz w:val="18"/>
        </w:rPr>
      </w:pPr>
      <w:proofErr w:type="spellStart"/>
      <w:r>
        <w:t>LeadEmployeeID</w:t>
      </w:r>
      <w:proofErr w:type="spellEnd"/>
      <w:r>
        <w:t xml:space="preserve"> INTEGER NOT NULL,</w:t>
      </w:r>
    </w:p>
    <w:p w14:paraId="3237200C" w14:textId="77777777" w:rsidR="00351567" w:rsidRDefault="00000000">
      <w:pPr>
        <w:ind w:left="756" w:right="760" w:firstLine="432"/>
        <w:rPr>
          <w:rFonts w:ascii="Courier New"/>
          <w:sz w:val="18"/>
        </w:rPr>
      </w:pPr>
      <w:r>
        <w:t xml:space="preserve">Priority </w:t>
      </w:r>
      <w:proofErr w:type="gramStart"/>
      <w:r>
        <w:t>VARCHAR(</w:t>
      </w:r>
      <w:proofErr w:type="gramEnd"/>
      <w:r>
        <w:t>15) NOT NULL CHECK (Priority IN ('</w:t>
      </w:r>
      <w:proofErr w:type="spellStart"/>
      <w:r>
        <w:t>Low','Medium','High','Critical</w:t>
      </w:r>
      <w:proofErr w:type="spellEnd"/>
      <w:r>
        <w:t>')),</w:t>
      </w:r>
    </w:p>
    <w:p w14:paraId="07D53B6A" w14:textId="77777777" w:rsidR="00351567" w:rsidRDefault="00000000">
      <w:pPr>
        <w:ind w:left="1187" w:right="1734"/>
        <w:rPr>
          <w:rFonts w:ascii="Courier New"/>
          <w:sz w:val="18"/>
        </w:rPr>
      </w:pPr>
      <w:r>
        <w:t xml:space="preserve">Status </w:t>
      </w:r>
      <w:proofErr w:type="gramStart"/>
      <w:r>
        <w:t>VARCHAR(</w:t>
      </w:r>
      <w:proofErr w:type="gramEnd"/>
      <w:r>
        <w:t xml:space="preserve">20) NOT NULL DEFAULT 'Not Started' CHECK (Status IN ('Not </w:t>
      </w:r>
      <w:proofErr w:type="spellStart"/>
      <w:r>
        <w:t>Started','In</w:t>
      </w:r>
      <w:proofErr w:type="spellEnd"/>
      <w:r>
        <w:t xml:space="preserve"> </w:t>
      </w:r>
      <w:proofErr w:type="spellStart"/>
      <w:r>
        <w:t>Progress','Testing','Completed</w:t>
      </w:r>
      <w:proofErr w:type="spellEnd"/>
      <w:r>
        <w:t xml:space="preserve">')), </w:t>
      </w:r>
      <w:proofErr w:type="spellStart"/>
      <w:r>
        <w:t>DueDate</w:t>
      </w:r>
      <w:proofErr w:type="spellEnd"/>
      <w:r>
        <w:t xml:space="preserve"> DATE,</w:t>
      </w:r>
    </w:p>
    <w:p w14:paraId="1A54F6D3" w14:textId="77777777" w:rsidR="00351567" w:rsidRDefault="00000000">
      <w:pPr>
        <w:ind w:left="756" w:right="1734" w:firstLine="432"/>
        <w:rPr>
          <w:rFonts w:ascii="Courier New"/>
          <w:sz w:val="18"/>
        </w:rPr>
      </w:pPr>
      <w:r>
        <w:t>FOREIGN KEY (</w:t>
      </w:r>
      <w:proofErr w:type="spellStart"/>
      <w:r>
        <w:t>ProjectID</w:t>
      </w:r>
      <w:proofErr w:type="spellEnd"/>
      <w:r>
        <w:t xml:space="preserve">) REFERENCES </w:t>
      </w:r>
      <w:proofErr w:type="gramStart"/>
      <w:r>
        <w:t>Project(</w:t>
      </w:r>
      <w:proofErr w:type="spellStart"/>
      <w:proofErr w:type="gramEnd"/>
      <w:r>
        <w:t>ProjectID</w:t>
      </w:r>
      <w:proofErr w:type="spellEnd"/>
      <w:r>
        <w:t>),</w:t>
      </w:r>
    </w:p>
    <w:p w14:paraId="488DC1A9" w14:textId="77777777" w:rsidR="00351567" w:rsidRDefault="00000000">
      <w:pPr>
        <w:ind w:left="1187" w:right="2807"/>
        <w:rPr>
          <w:rFonts w:ascii="Courier New"/>
          <w:sz w:val="18"/>
        </w:rPr>
      </w:pPr>
      <w:r>
        <w:t>FOREIGN KEY (</w:t>
      </w:r>
      <w:proofErr w:type="spellStart"/>
      <w:r>
        <w:t>LeadEmployeeID</w:t>
      </w:r>
      <w:proofErr w:type="spellEnd"/>
      <w:r>
        <w:t xml:space="preserve">) REFERENCES </w:t>
      </w:r>
      <w:proofErr w:type="gramStart"/>
      <w:r>
        <w:t>Employee(</w:t>
      </w:r>
      <w:proofErr w:type="spellStart"/>
      <w:proofErr w:type="gramEnd"/>
      <w:r>
        <w:t>EmployeeID</w:t>
      </w:r>
      <w:proofErr w:type="spellEnd"/>
      <w:r>
        <w:t>)</w:t>
      </w:r>
    </w:p>
    <w:p w14:paraId="014B5567" w14:textId="77777777" w:rsidR="00351567" w:rsidRDefault="00000000">
      <w:pPr>
        <w:ind w:left="756"/>
        <w:rPr>
          <w:rFonts w:ascii="Courier New"/>
          <w:sz w:val="18"/>
        </w:rPr>
      </w:pPr>
      <w:r>
        <w:t>);</w:t>
      </w:r>
    </w:p>
    <w:p w14:paraId="4217FE33" w14:textId="77777777" w:rsidR="00351567" w:rsidRDefault="00351567">
      <w:pPr>
        <w:pStyle w:val="BodyText"/>
        <w:rPr>
          <w:rFonts w:ascii="Courier New"/>
          <w:sz w:val="18"/>
        </w:rPr>
      </w:pPr>
    </w:p>
    <w:p w14:paraId="2D7FC3B2" w14:textId="77777777" w:rsidR="00351567" w:rsidRDefault="00351567">
      <w:pPr>
        <w:pStyle w:val="BodyText"/>
        <w:spacing w:before="68"/>
        <w:rPr>
          <w:rFonts w:ascii="Courier New"/>
          <w:sz w:val="18"/>
        </w:rPr>
      </w:pPr>
    </w:p>
    <w:p w14:paraId="19834873" w14:textId="77777777" w:rsidR="00351567" w:rsidRDefault="00000000">
      <w:pPr>
        <w:ind w:left="756"/>
        <w:rPr>
          <w:rFonts w:ascii="Courier New"/>
          <w:sz w:val="18"/>
        </w:rPr>
      </w:pPr>
      <w:r>
        <w:t>-- 5. TASK TABLE</w:t>
      </w:r>
    </w:p>
    <w:p w14:paraId="5C7F33E0" w14:textId="77777777" w:rsidR="00351567" w:rsidRDefault="00000000">
      <w:pPr>
        <w:spacing w:before="199"/>
        <w:ind w:left="1187" w:right="5528" w:hanging="432"/>
        <w:rPr>
          <w:rFonts w:ascii="Courier New"/>
          <w:sz w:val="18"/>
        </w:rPr>
      </w:pPr>
      <w:r>
        <w:t xml:space="preserve">CREATE TABLE Task </w:t>
      </w:r>
      <w:proofErr w:type="gramStart"/>
      <w:r>
        <w:t xml:space="preserve">( </w:t>
      </w:r>
      <w:proofErr w:type="spellStart"/>
      <w:r>
        <w:t>TaskID</w:t>
      </w:r>
      <w:proofErr w:type="spellEnd"/>
      <w:proofErr w:type="gramEnd"/>
      <w:r>
        <w:t xml:space="preserve"> INTEGER PRIMARY KEY, </w:t>
      </w:r>
      <w:proofErr w:type="spellStart"/>
      <w:r>
        <w:t>ModuleID</w:t>
      </w:r>
      <w:proofErr w:type="spellEnd"/>
      <w:r>
        <w:t xml:space="preserve"> INTEGER NOT NULL, </w:t>
      </w:r>
      <w:proofErr w:type="spellStart"/>
      <w:r>
        <w:t>AssignedTo</w:t>
      </w:r>
      <w:proofErr w:type="spellEnd"/>
      <w:r>
        <w:t xml:space="preserve"> INTEGER NOT NULL,</w:t>
      </w:r>
    </w:p>
    <w:p w14:paraId="16F5F8E3" w14:textId="77777777" w:rsidR="00351567" w:rsidRDefault="00000000">
      <w:pPr>
        <w:spacing w:line="242" w:lineRule="auto"/>
        <w:ind w:left="756" w:right="760" w:firstLine="432"/>
        <w:rPr>
          <w:rFonts w:ascii="Courier New"/>
          <w:sz w:val="18"/>
        </w:rPr>
      </w:pPr>
      <w:proofErr w:type="spellStart"/>
      <w:r>
        <w:t>TaskTitle</w:t>
      </w:r>
      <w:proofErr w:type="spellEnd"/>
      <w:r>
        <w:t xml:space="preserve"> </w:t>
      </w:r>
      <w:proofErr w:type="gramStart"/>
      <w:r>
        <w:t>VARCHAR(</w:t>
      </w:r>
      <w:proofErr w:type="gramEnd"/>
      <w:r>
        <w:t xml:space="preserve">120) NOT NULL, </w:t>
      </w:r>
      <w:proofErr w:type="spellStart"/>
      <w:r>
        <w:t>TaskStatus</w:t>
      </w:r>
      <w:proofErr w:type="spellEnd"/>
      <w:r>
        <w:t xml:space="preserve"> </w:t>
      </w:r>
      <w:proofErr w:type="gramStart"/>
      <w:r>
        <w:t>VARCHAR(</w:t>
      </w:r>
      <w:proofErr w:type="gramEnd"/>
      <w:r>
        <w:t>20) NOT NULL CHECK (</w:t>
      </w:r>
      <w:proofErr w:type="spellStart"/>
      <w:r>
        <w:t>TaskStatus</w:t>
      </w:r>
      <w:proofErr w:type="spellEnd"/>
      <w:r>
        <w:t xml:space="preserve"> IN ('</w:t>
      </w:r>
      <w:proofErr w:type="spellStart"/>
      <w:r>
        <w:t>Open','In</w:t>
      </w:r>
      <w:proofErr w:type="spellEnd"/>
      <w:r>
        <w:t xml:space="preserve"> </w:t>
      </w:r>
      <w:proofErr w:type="spellStart"/>
      <w:r>
        <w:t>Progress','Review','Done</w:t>
      </w:r>
      <w:proofErr w:type="spellEnd"/>
      <w:r>
        <w:t>')),</w:t>
      </w:r>
    </w:p>
    <w:p w14:paraId="7559CE24" w14:textId="77777777" w:rsidR="00351567" w:rsidRDefault="00000000">
      <w:pPr>
        <w:spacing w:line="201" w:lineRule="exact"/>
        <w:ind w:left="1187"/>
        <w:rPr>
          <w:rFonts w:ascii="Courier New"/>
          <w:sz w:val="18"/>
        </w:rPr>
      </w:pPr>
      <w:proofErr w:type="spellStart"/>
      <w:r>
        <w:t>EstimatedHours</w:t>
      </w:r>
      <w:proofErr w:type="spellEnd"/>
      <w:r>
        <w:t xml:space="preserve"> </w:t>
      </w:r>
      <w:proofErr w:type="gramStart"/>
      <w:r>
        <w:t>DECIMAL(</w:t>
      </w:r>
      <w:proofErr w:type="gramEnd"/>
      <w:r>
        <w:t>6,2) NOT NULL CHECK (</w:t>
      </w:r>
      <w:proofErr w:type="spellStart"/>
      <w:r>
        <w:t>EstimatedHours</w:t>
      </w:r>
      <w:proofErr w:type="spellEnd"/>
      <w:r>
        <w:t xml:space="preserve"> &gt; 0),</w:t>
      </w:r>
    </w:p>
    <w:p w14:paraId="11462554" w14:textId="77777777" w:rsidR="00351567" w:rsidRDefault="00000000">
      <w:pPr>
        <w:spacing w:line="203" w:lineRule="exact"/>
        <w:ind w:left="1187"/>
        <w:rPr>
          <w:rFonts w:ascii="Courier New"/>
          <w:sz w:val="18"/>
        </w:rPr>
      </w:pPr>
      <w:proofErr w:type="spellStart"/>
      <w:r>
        <w:t>ActualHours</w:t>
      </w:r>
      <w:proofErr w:type="spellEnd"/>
      <w:r>
        <w:t xml:space="preserve"> </w:t>
      </w:r>
      <w:proofErr w:type="gramStart"/>
      <w:r>
        <w:t>DECIMAL(</w:t>
      </w:r>
      <w:proofErr w:type="gramEnd"/>
      <w:r>
        <w:t>6,2) DEFAULT 0 CHECK (</w:t>
      </w:r>
      <w:proofErr w:type="spellStart"/>
      <w:r>
        <w:t>ActualHours</w:t>
      </w:r>
      <w:proofErr w:type="spellEnd"/>
      <w:r>
        <w:t xml:space="preserve"> &gt;= 0),</w:t>
      </w:r>
    </w:p>
    <w:p w14:paraId="4B12D0DF" w14:textId="77777777" w:rsidR="00351567" w:rsidRDefault="00000000">
      <w:pPr>
        <w:spacing w:before="1"/>
        <w:ind w:left="1187"/>
        <w:rPr>
          <w:rFonts w:ascii="Courier New"/>
          <w:sz w:val="18"/>
        </w:rPr>
      </w:pPr>
      <w:proofErr w:type="spellStart"/>
      <w:r>
        <w:t>DueDate</w:t>
      </w:r>
      <w:proofErr w:type="spellEnd"/>
      <w:r>
        <w:t xml:space="preserve"> DATE,</w:t>
      </w:r>
    </w:p>
    <w:p w14:paraId="2BE3CE2F" w14:textId="77777777" w:rsidR="00351567" w:rsidRDefault="00000000">
      <w:pPr>
        <w:ind w:left="756"/>
        <w:rPr>
          <w:rFonts w:ascii="Courier New"/>
          <w:sz w:val="18"/>
        </w:rPr>
      </w:pPr>
      <w:r>
        <w:t>FOREIGN KEY (</w:t>
      </w:r>
      <w:proofErr w:type="spellStart"/>
      <w:r>
        <w:t>ModuleID</w:t>
      </w:r>
      <w:proofErr w:type="spellEnd"/>
      <w:r>
        <w:t xml:space="preserve">) REFERENCES </w:t>
      </w:r>
      <w:proofErr w:type="gramStart"/>
      <w:r>
        <w:t>Module(</w:t>
      </w:r>
      <w:proofErr w:type="spellStart"/>
      <w:proofErr w:type="gramEnd"/>
      <w:r>
        <w:t>ModuleID</w:t>
      </w:r>
      <w:proofErr w:type="spellEnd"/>
      <w:r>
        <w:t>), FOREIGN KEY (</w:t>
      </w:r>
      <w:proofErr w:type="spellStart"/>
      <w:r>
        <w:t>AssignedTo</w:t>
      </w:r>
      <w:proofErr w:type="spellEnd"/>
      <w:r>
        <w:t xml:space="preserve">) REFERENCES </w:t>
      </w:r>
      <w:proofErr w:type="gramStart"/>
      <w:r>
        <w:t>Employee(</w:t>
      </w:r>
      <w:proofErr w:type="spellStart"/>
      <w:proofErr w:type="gramEnd"/>
      <w:r>
        <w:t>EmployeeID</w:t>
      </w:r>
      <w:proofErr w:type="spellEnd"/>
      <w:r>
        <w:t>)</w:t>
      </w:r>
    </w:p>
    <w:p w14:paraId="5D69AC60" w14:textId="77777777" w:rsidR="00351567" w:rsidRDefault="00000000">
      <w:pPr>
        <w:ind w:left="1187"/>
        <w:rPr>
          <w:rFonts w:ascii="Courier New"/>
          <w:sz w:val="18"/>
        </w:rPr>
      </w:pPr>
      <w:r>
        <w:t>);</w:t>
      </w:r>
    </w:p>
    <w:p w14:paraId="3A06CDC5" w14:textId="77777777" w:rsidR="00351567" w:rsidRDefault="00351567">
      <w:pPr>
        <w:ind w:left="1187"/>
        <w:rPr>
          <w:rFonts w:ascii="Courier New"/>
          <w:sz w:val="18"/>
        </w:rPr>
      </w:pPr>
    </w:p>
    <w:p w14:paraId="3210D1D0" w14:textId="77777777" w:rsidR="00351567" w:rsidRDefault="00351567">
      <w:pPr>
        <w:ind w:left="756"/>
        <w:rPr>
          <w:rFonts w:ascii="Courier New"/>
          <w:sz w:val="18"/>
        </w:rPr>
      </w:pPr>
    </w:p>
    <w:p w14:paraId="4A4DEAD5" w14:textId="77777777" w:rsidR="00351567" w:rsidRDefault="00351567">
      <w:pPr>
        <w:pStyle w:val="BodyText"/>
        <w:spacing w:before="77"/>
        <w:rPr>
          <w:rFonts w:ascii="Courier New"/>
          <w:sz w:val="18"/>
        </w:rPr>
      </w:pPr>
    </w:p>
    <w:p w14:paraId="2A36D827" w14:textId="77777777" w:rsidR="00351567" w:rsidRDefault="00000000">
      <w:pPr>
        <w:spacing w:before="1" w:line="400" w:lineRule="atLeast"/>
        <w:ind w:left="756" w:right="7687"/>
        <w:rPr>
          <w:rFonts w:ascii="Courier New"/>
          <w:sz w:val="18"/>
        </w:rPr>
      </w:pPr>
      <w:r>
        <w:t>-- 6. ISSUE TABLE CREATE TABLE Issue (</w:t>
      </w:r>
    </w:p>
    <w:p w14:paraId="150F23CA" w14:textId="77777777" w:rsidR="00351567" w:rsidRDefault="00000000">
      <w:pPr>
        <w:spacing w:before="3"/>
        <w:ind w:left="1187" w:right="6499"/>
        <w:rPr>
          <w:rFonts w:ascii="Courier New"/>
          <w:sz w:val="18"/>
        </w:rPr>
      </w:pPr>
      <w:proofErr w:type="spellStart"/>
      <w:r>
        <w:t>IssueID</w:t>
      </w:r>
      <w:proofErr w:type="spellEnd"/>
      <w:r>
        <w:t xml:space="preserve"> INTEGER PRIMARY KEY, </w:t>
      </w:r>
      <w:proofErr w:type="spellStart"/>
      <w:r>
        <w:t>ProjectID</w:t>
      </w:r>
      <w:proofErr w:type="spellEnd"/>
      <w:r>
        <w:t xml:space="preserve"> INTEGER NOT NULL, </w:t>
      </w:r>
      <w:proofErr w:type="spellStart"/>
      <w:r>
        <w:t>ModuleID</w:t>
      </w:r>
      <w:proofErr w:type="spellEnd"/>
      <w:r>
        <w:t xml:space="preserve"> INTEGER, </w:t>
      </w:r>
      <w:proofErr w:type="spellStart"/>
      <w:r>
        <w:t>ReportedBy</w:t>
      </w:r>
      <w:proofErr w:type="spellEnd"/>
      <w:r>
        <w:t xml:space="preserve"> INTEGER NOT NULL,</w:t>
      </w:r>
    </w:p>
    <w:p w14:paraId="00DCCB23" w14:textId="77777777" w:rsidR="00351567" w:rsidRDefault="00000000">
      <w:pPr>
        <w:spacing w:line="242" w:lineRule="auto"/>
        <w:ind w:left="756" w:right="760" w:firstLine="432"/>
        <w:rPr>
          <w:rFonts w:ascii="Courier New"/>
          <w:sz w:val="18"/>
        </w:rPr>
      </w:pPr>
      <w:proofErr w:type="spellStart"/>
      <w:r>
        <w:t>IssueTitle</w:t>
      </w:r>
      <w:proofErr w:type="spellEnd"/>
      <w:r>
        <w:t xml:space="preserve"> </w:t>
      </w:r>
      <w:proofErr w:type="gramStart"/>
      <w:r>
        <w:t>VARCHAR(</w:t>
      </w:r>
      <w:proofErr w:type="gramEnd"/>
      <w:r>
        <w:t xml:space="preserve">120) NOT NULL, Severity </w:t>
      </w:r>
      <w:proofErr w:type="gramStart"/>
      <w:r>
        <w:t>VARCHAR(</w:t>
      </w:r>
      <w:proofErr w:type="gramEnd"/>
      <w:r>
        <w:t>20) NOT NULL CHECK (Severity IN ('</w:t>
      </w:r>
      <w:proofErr w:type="spellStart"/>
      <w:r>
        <w:t>Low','Medium','High','Critical</w:t>
      </w:r>
      <w:proofErr w:type="spellEnd"/>
      <w:r>
        <w:t>')),</w:t>
      </w:r>
    </w:p>
    <w:p w14:paraId="3169AD85" w14:textId="77777777" w:rsidR="00351567" w:rsidRDefault="00000000">
      <w:pPr>
        <w:spacing w:line="237" w:lineRule="auto"/>
        <w:ind w:left="1187" w:right="2658"/>
        <w:rPr>
          <w:rFonts w:ascii="Courier New"/>
          <w:sz w:val="18"/>
        </w:rPr>
      </w:pPr>
      <w:proofErr w:type="spellStart"/>
      <w:r>
        <w:t>IssueStatus</w:t>
      </w:r>
      <w:proofErr w:type="spellEnd"/>
      <w:r>
        <w:t xml:space="preserve"> </w:t>
      </w:r>
      <w:proofErr w:type="gramStart"/>
      <w:r>
        <w:t>VARCHAR(</w:t>
      </w:r>
      <w:proofErr w:type="gramEnd"/>
      <w:r>
        <w:t>20) NOT NULL DEFAULT 'Open' CHECK (</w:t>
      </w:r>
      <w:proofErr w:type="spellStart"/>
      <w:r>
        <w:t>IssueStatus</w:t>
      </w:r>
      <w:proofErr w:type="spellEnd"/>
      <w:r>
        <w:t xml:space="preserve"> IN ('</w:t>
      </w:r>
      <w:proofErr w:type="spellStart"/>
      <w:r>
        <w:t>Open','Assigned','Resolved','Closed</w:t>
      </w:r>
      <w:proofErr w:type="spellEnd"/>
      <w:r>
        <w:t>')),</w:t>
      </w:r>
    </w:p>
    <w:p w14:paraId="3E329CD0" w14:textId="77777777" w:rsidR="00351567" w:rsidRDefault="00000000">
      <w:pPr>
        <w:ind w:left="756" w:right="760" w:firstLine="432"/>
        <w:rPr>
          <w:rFonts w:ascii="Courier New"/>
          <w:sz w:val="18"/>
        </w:rPr>
      </w:pPr>
      <w:proofErr w:type="spellStart"/>
      <w:r>
        <w:t>ReportedDate</w:t>
      </w:r>
      <w:proofErr w:type="spellEnd"/>
      <w:r>
        <w:t xml:space="preserve"> DATE DEFAULT CURRENT_DATE,</w:t>
      </w:r>
    </w:p>
    <w:p w14:paraId="36B6A035" w14:textId="77777777" w:rsidR="00351567" w:rsidRDefault="00000000">
      <w:pPr>
        <w:ind w:left="1187"/>
        <w:rPr>
          <w:rFonts w:ascii="Courier New"/>
          <w:sz w:val="18"/>
        </w:rPr>
      </w:pPr>
      <w:proofErr w:type="spellStart"/>
      <w:r>
        <w:t>ResolvedDate</w:t>
      </w:r>
      <w:proofErr w:type="spellEnd"/>
      <w:r>
        <w:t xml:space="preserve"> DATE,</w:t>
      </w:r>
    </w:p>
    <w:p w14:paraId="172CDBBC" w14:textId="77777777" w:rsidR="00351567" w:rsidRDefault="00000000">
      <w:pPr>
        <w:ind w:left="1187" w:right="2658"/>
        <w:rPr>
          <w:rFonts w:ascii="Courier New"/>
          <w:sz w:val="18"/>
        </w:rPr>
      </w:pPr>
      <w:proofErr w:type="spellStart"/>
      <w:r>
        <w:t>ResolutionNotes</w:t>
      </w:r>
      <w:proofErr w:type="spellEnd"/>
      <w:r>
        <w:t xml:space="preserve"> </w:t>
      </w:r>
      <w:proofErr w:type="gramStart"/>
      <w:r>
        <w:t>VARCHAR(</w:t>
      </w:r>
      <w:proofErr w:type="gramEnd"/>
      <w:r>
        <w:t>255),</w:t>
      </w:r>
    </w:p>
    <w:p w14:paraId="2EF683E7" w14:textId="77777777" w:rsidR="00351567" w:rsidRDefault="00000000">
      <w:pPr>
        <w:ind w:left="756" w:right="760" w:firstLine="432"/>
        <w:rPr>
          <w:rFonts w:ascii="Courier New"/>
          <w:sz w:val="18"/>
        </w:rPr>
      </w:pPr>
      <w:r>
        <w:t>FOREIGN KEY (</w:t>
      </w:r>
      <w:proofErr w:type="spellStart"/>
      <w:r>
        <w:t>ProjectID</w:t>
      </w:r>
      <w:proofErr w:type="spellEnd"/>
      <w:r>
        <w:t xml:space="preserve">) REFERENCES </w:t>
      </w:r>
      <w:proofErr w:type="gramStart"/>
      <w:r>
        <w:t>Project(</w:t>
      </w:r>
      <w:proofErr w:type="spellStart"/>
      <w:proofErr w:type="gramEnd"/>
      <w:r>
        <w:t>ProjectID</w:t>
      </w:r>
      <w:proofErr w:type="spellEnd"/>
      <w:r>
        <w:t>), FOREIGN KEY (</w:t>
      </w:r>
      <w:proofErr w:type="spellStart"/>
      <w:r>
        <w:t>ModuleID</w:t>
      </w:r>
      <w:proofErr w:type="spellEnd"/>
      <w:r>
        <w:t xml:space="preserve">) REFERENCES </w:t>
      </w:r>
      <w:proofErr w:type="gramStart"/>
      <w:r>
        <w:t>Module(</w:t>
      </w:r>
      <w:proofErr w:type="spellStart"/>
      <w:proofErr w:type="gramEnd"/>
      <w:r>
        <w:t>ModuleID</w:t>
      </w:r>
      <w:proofErr w:type="spellEnd"/>
      <w:r>
        <w:t>),</w:t>
      </w:r>
    </w:p>
    <w:p w14:paraId="422F0F22" w14:textId="77777777" w:rsidR="00351567" w:rsidRDefault="00000000">
      <w:pPr>
        <w:ind w:left="1187"/>
        <w:rPr>
          <w:rFonts w:ascii="Courier New"/>
          <w:sz w:val="18"/>
        </w:rPr>
      </w:pPr>
      <w:r>
        <w:t>FOREIGN KEY (</w:t>
      </w:r>
      <w:proofErr w:type="spellStart"/>
      <w:r>
        <w:t>ReportedBy</w:t>
      </w:r>
      <w:proofErr w:type="spellEnd"/>
      <w:r>
        <w:t xml:space="preserve">) REFERENCES </w:t>
      </w:r>
      <w:proofErr w:type="gramStart"/>
      <w:r>
        <w:t>Employee(</w:t>
      </w:r>
      <w:proofErr w:type="spellStart"/>
      <w:proofErr w:type="gramEnd"/>
      <w:r>
        <w:t>EmployeeID</w:t>
      </w:r>
      <w:proofErr w:type="spellEnd"/>
      <w:r>
        <w:t>)</w:t>
      </w:r>
    </w:p>
    <w:p w14:paraId="22645981" w14:textId="77777777" w:rsidR="00351567" w:rsidRDefault="00000000">
      <w:pPr>
        <w:ind w:left="1187" w:right="2807"/>
        <w:rPr>
          <w:rFonts w:ascii="Courier New"/>
          <w:sz w:val="18"/>
        </w:rPr>
      </w:pPr>
      <w:r>
        <w:t>);</w:t>
      </w:r>
    </w:p>
    <w:p w14:paraId="7ECA6EA5" w14:textId="77777777" w:rsidR="00351567" w:rsidRDefault="00351567">
      <w:pPr>
        <w:spacing w:line="203" w:lineRule="exact"/>
        <w:ind w:left="756"/>
        <w:rPr>
          <w:rFonts w:ascii="Courier New"/>
          <w:sz w:val="18"/>
        </w:rPr>
      </w:pPr>
    </w:p>
    <w:p w14:paraId="3703A667" w14:textId="77777777" w:rsidR="00351567" w:rsidRDefault="00351567">
      <w:pPr>
        <w:pStyle w:val="BodyText"/>
        <w:spacing w:before="48"/>
        <w:rPr>
          <w:rFonts w:ascii="Courier New"/>
          <w:sz w:val="18"/>
        </w:rPr>
      </w:pPr>
    </w:p>
    <w:p w14:paraId="22139E01" w14:textId="77777777" w:rsidR="00351567" w:rsidRDefault="00000000">
      <w:pPr>
        <w:pStyle w:val="Heading4"/>
        <w:numPr>
          <w:ilvl w:val="1"/>
          <w:numId w:val="3"/>
        </w:numPr>
        <w:tabs>
          <w:tab w:val="left" w:pos="387"/>
        </w:tabs>
        <w:spacing w:before="1"/>
        <w:ind w:left="387" w:hanging="387"/>
      </w:pPr>
      <w:r w:rsidRPr="00A24EBA">
        <w:rPr>
          <w:sz w:val="28"/>
          <w:szCs w:val="28"/>
        </w:rPr>
        <w:lastRenderedPageBreak/>
        <w:t>Sample</w:t>
      </w:r>
      <w:r w:rsidRPr="00A24EBA">
        <w:rPr>
          <w:spacing w:val="-12"/>
          <w:sz w:val="28"/>
          <w:szCs w:val="28"/>
        </w:rPr>
        <w:t xml:space="preserve"> </w:t>
      </w:r>
      <w:r w:rsidRPr="00A24EBA">
        <w:rPr>
          <w:sz w:val="28"/>
          <w:szCs w:val="28"/>
        </w:rPr>
        <w:t>Data</w:t>
      </w:r>
      <w:r w:rsidRPr="00A24EBA">
        <w:rPr>
          <w:spacing w:val="-7"/>
          <w:sz w:val="28"/>
          <w:szCs w:val="28"/>
        </w:rPr>
        <w:t xml:space="preserve"> </w:t>
      </w:r>
      <w:r w:rsidRPr="00A24EBA">
        <w:rPr>
          <w:sz w:val="28"/>
          <w:szCs w:val="28"/>
        </w:rPr>
        <w:t>—</w:t>
      </w:r>
      <w:r w:rsidRPr="00A24EBA">
        <w:rPr>
          <w:spacing w:val="-11"/>
          <w:sz w:val="28"/>
          <w:szCs w:val="28"/>
        </w:rPr>
        <w:t xml:space="preserve"> </w:t>
      </w:r>
      <w:r w:rsidRPr="00A24EBA">
        <w:rPr>
          <w:spacing w:val="-4"/>
          <w:sz w:val="28"/>
          <w:szCs w:val="28"/>
        </w:rPr>
        <w:t>DML</w:t>
      </w:r>
      <w:r>
        <w:rPr>
          <w:spacing w:val="-4"/>
        </w:rPr>
        <w:t>.</w:t>
      </w:r>
    </w:p>
    <w:p w14:paraId="65A14502" w14:textId="77777777" w:rsidR="00351567" w:rsidRDefault="00351567">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5167"/>
      </w:tblGrid>
      <w:tr w:rsidR="00351567" w14:paraId="5168BA6D" w14:textId="77777777">
        <w:trPr>
          <w:trHeight w:val="311"/>
        </w:trPr>
        <w:tc>
          <w:tcPr>
            <w:tcW w:w="2479" w:type="dxa"/>
            <w:shd w:val="clear" w:color="auto" w:fill="D8E1F2"/>
          </w:tcPr>
          <w:p w14:paraId="76E143DA" w14:textId="77777777" w:rsidR="00351567" w:rsidRDefault="00000000">
            <w:pPr>
              <w:pStyle w:val="TableParagraph"/>
              <w:spacing w:before="20"/>
              <w:ind w:left="18"/>
              <w:jc w:val="center"/>
              <w:rPr>
                <w:b/>
              </w:rPr>
            </w:pPr>
            <w:r>
              <w:t>Table</w:t>
            </w:r>
          </w:p>
        </w:tc>
        <w:tc>
          <w:tcPr>
            <w:tcW w:w="1860" w:type="dxa"/>
            <w:shd w:val="clear" w:color="auto" w:fill="D8E1F2"/>
          </w:tcPr>
          <w:p w14:paraId="3AF4F224" w14:textId="77777777" w:rsidR="00351567" w:rsidRDefault="00000000">
            <w:pPr>
              <w:pStyle w:val="TableParagraph"/>
              <w:spacing w:before="20"/>
              <w:ind w:left="21"/>
              <w:jc w:val="center"/>
              <w:rPr>
                <w:b/>
              </w:rPr>
            </w:pPr>
            <w:r>
              <w:t>No. of Records</w:t>
            </w:r>
          </w:p>
        </w:tc>
        <w:tc>
          <w:tcPr>
            <w:tcW w:w="5167" w:type="dxa"/>
            <w:shd w:val="clear" w:color="auto" w:fill="D8E1F2"/>
          </w:tcPr>
          <w:p w14:paraId="61FA10F0" w14:textId="77777777" w:rsidR="00351567" w:rsidRDefault="00000000">
            <w:pPr>
              <w:pStyle w:val="TableParagraph"/>
              <w:spacing w:before="20"/>
              <w:ind w:left="885"/>
              <w:rPr>
                <w:b/>
              </w:rPr>
            </w:pPr>
            <w:r>
              <w:t>Sample Data / Screenshot Reference</w:t>
            </w:r>
          </w:p>
        </w:tc>
      </w:tr>
      <w:tr w:rsidR="00351567" w14:paraId="42E6C881" w14:textId="77777777">
        <w:trPr>
          <w:trHeight w:val="313"/>
        </w:trPr>
        <w:tc>
          <w:tcPr>
            <w:tcW w:w="2479" w:type="dxa"/>
          </w:tcPr>
          <w:p w14:paraId="39C4CF60" w14:textId="77777777" w:rsidR="00351567" w:rsidRDefault="00000000">
            <w:pPr>
              <w:pStyle w:val="TableParagraph"/>
              <w:spacing w:before="20"/>
            </w:pPr>
            <w:r>
              <w:t>Client</w:t>
            </w:r>
          </w:p>
        </w:tc>
        <w:tc>
          <w:tcPr>
            <w:tcW w:w="1860" w:type="dxa"/>
          </w:tcPr>
          <w:p w14:paraId="4E545F4E" w14:textId="77777777" w:rsidR="00351567" w:rsidRDefault="00000000">
            <w:pPr>
              <w:pStyle w:val="TableParagraph"/>
              <w:spacing w:before="20"/>
              <w:ind w:left="27"/>
              <w:jc w:val="center"/>
            </w:pPr>
            <w:r>
              <w:t>5</w:t>
            </w:r>
          </w:p>
        </w:tc>
        <w:tc>
          <w:tcPr>
            <w:tcW w:w="5167" w:type="dxa"/>
          </w:tcPr>
          <w:p w14:paraId="15D90D7A" w14:textId="77777777" w:rsidR="00351567" w:rsidRDefault="00000000">
            <w:pPr>
              <w:pStyle w:val="TableParagraph"/>
              <w:spacing w:before="20"/>
              <w:ind w:left="110"/>
            </w:pPr>
            <w:proofErr w:type="spellStart"/>
            <w:r>
              <w:t>dml.sql</w:t>
            </w:r>
            <w:proofErr w:type="spellEnd"/>
            <w:r>
              <w:t xml:space="preserve"> - Client seed records</w:t>
            </w:r>
          </w:p>
        </w:tc>
      </w:tr>
      <w:tr w:rsidR="00351567" w14:paraId="00293F4B" w14:textId="77777777">
        <w:trPr>
          <w:trHeight w:val="311"/>
        </w:trPr>
        <w:tc>
          <w:tcPr>
            <w:tcW w:w="2479" w:type="dxa"/>
          </w:tcPr>
          <w:p w14:paraId="2AA6C5C5" w14:textId="77777777" w:rsidR="00351567" w:rsidRDefault="00000000">
            <w:pPr>
              <w:pStyle w:val="TableParagraph"/>
              <w:spacing w:before="20"/>
            </w:pPr>
            <w:r>
              <w:t>Employee</w:t>
            </w:r>
          </w:p>
        </w:tc>
        <w:tc>
          <w:tcPr>
            <w:tcW w:w="1860" w:type="dxa"/>
          </w:tcPr>
          <w:p w14:paraId="5AFDE64A" w14:textId="77777777" w:rsidR="00351567" w:rsidRDefault="00000000">
            <w:pPr>
              <w:pStyle w:val="TableParagraph"/>
              <w:spacing w:before="20"/>
              <w:ind w:left="20"/>
              <w:jc w:val="center"/>
            </w:pPr>
            <w:r>
              <w:t>12</w:t>
            </w:r>
          </w:p>
        </w:tc>
        <w:tc>
          <w:tcPr>
            <w:tcW w:w="5167" w:type="dxa"/>
          </w:tcPr>
          <w:p w14:paraId="597888E9" w14:textId="77777777" w:rsidR="00351567" w:rsidRDefault="00000000">
            <w:pPr>
              <w:pStyle w:val="TableParagraph"/>
              <w:spacing w:before="20"/>
              <w:ind w:left="111"/>
            </w:pPr>
            <w:proofErr w:type="spellStart"/>
            <w:r>
              <w:t>dml.sql</w:t>
            </w:r>
            <w:proofErr w:type="spellEnd"/>
            <w:r>
              <w:t xml:space="preserve"> - Employee seed records</w:t>
            </w:r>
          </w:p>
        </w:tc>
      </w:tr>
      <w:tr w:rsidR="00351567" w14:paraId="423294B8" w14:textId="77777777">
        <w:trPr>
          <w:trHeight w:val="311"/>
        </w:trPr>
        <w:tc>
          <w:tcPr>
            <w:tcW w:w="2479" w:type="dxa"/>
          </w:tcPr>
          <w:p w14:paraId="496DE242" w14:textId="77777777" w:rsidR="00351567" w:rsidRDefault="00000000">
            <w:pPr>
              <w:pStyle w:val="TableParagraph"/>
              <w:spacing w:before="17"/>
            </w:pPr>
            <w:r>
              <w:t>Project</w:t>
            </w:r>
          </w:p>
        </w:tc>
        <w:tc>
          <w:tcPr>
            <w:tcW w:w="1860" w:type="dxa"/>
          </w:tcPr>
          <w:p w14:paraId="178DD8CB" w14:textId="77777777" w:rsidR="00351567" w:rsidRDefault="00000000">
            <w:pPr>
              <w:pStyle w:val="TableParagraph"/>
              <w:spacing w:before="17"/>
              <w:ind w:left="21"/>
              <w:jc w:val="center"/>
            </w:pPr>
            <w:r>
              <w:t>8</w:t>
            </w:r>
          </w:p>
        </w:tc>
        <w:tc>
          <w:tcPr>
            <w:tcW w:w="5167" w:type="dxa"/>
          </w:tcPr>
          <w:p w14:paraId="37C2AB4E" w14:textId="77777777" w:rsidR="00351567" w:rsidRDefault="00000000">
            <w:pPr>
              <w:pStyle w:val="TableParagraph"/>
              <w:spacing w:before="17"/>
              <w:ind w:left="109"/>
            </w:pPr>
            <w:proofErr w:type="spellStart"/>
            <w:r>
              <w:t>dml.sql</w:t>
            </w:r>
            <w:proofErr w:type="spellEnd"/>
            <w:r>
              <w:t xml:space="preserve"> - Project seed records</w:t>
            </w:r>
          </w:p>
        </w:tc>
      </w:tr>
    </w:tbl>
    <w:p w14:paraId="29803854" w14:textId="77777777" w:rsidR="00351567" w:rsidRDefault="00351567">
      <w:pPr>
        <w:pStyle w:val="TableParagraph"/>
        <w:sectPr w:rsidR="00351567">
          <w:pgSz w:w="12240" w:h="15840"/>
          <w:pgMar w:top="100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5167"/>
      </w:tblGrid>
      <w:tr w:rsidR="00351567" w14:paraId="0F084636" w14:textId="77777777">
        <w:trPr>
          <w:trHeight w:val="313"/>
        </w:trPr>
        <w:tc>
          <w:tcPr>
            <w:tcW w:w="2479" w:type="dxa"/>
          </w:tcPr>
          <w:p w14:paraId="36FDAE0E" w14:textId="77777777" w:rsidR="00351567" w:rsidRDefault="00000000">
            <w:pPr>
              <w:pStyle w:val="TableParagraph"/>
              <w:spacing w:before="20"/>
            </w:pPr>
            <w:r>
              <w:t>Module</w:t>
            </w:r>
          </w:p>
        </w:tc>
        <w:tc>
          <w:tcPr>
            <w:tcW w:w="1860" w:type="dxa"/>
          </w:tcPr>
          <w:p w14:paraId="3D0B2A20" w14:textId="77777777" w:rsidR="00351567" w:rsidRDefault="00000000">
            <w:pPr>
              <w:pStyle w:val="TableParagraph"/>
              <w:spacing w:before="20"/>
              <w:ind w:left="20"/>
              <w:jc w:val="center"/>
            </w:pPr>
            <w:r>
              <w:t>18</w:t>
            </w:r>
          </w:p>
        </w:tc>
        <w:tc>
          <w:tcPr>
            <w:tcW w:w="5167" w:type="dxa"/>
          </w:tcPr>
          <w:p w14:paraId="705BDBB3" w14:textId="77777777" w:rsidR="00351567" w:rsidRDefault="00000000">
            <w:pPr>
              <w:pStyle w:val="TableParagraph"/>
              <w:spacing w:before="20"/>
              <w:ind w:left="111"/>
            </w:pPr>
            <w:proofErr w:type="spellStart"/>
            <w:r>
              <w:t>dml.sql</w:t>
            </w:r>
            <w:proofErr w:type="spellEnd"/>
            <w:r>
              <w:t xml:space="preserve"> - Module seed records</w:t>
            </w:r>
          </w:p>
        </w:tc>
      </w:tr>
      <w:tr w:rsidR="00351567" w14:paraId="06E3EA11" w14:textId="77777777">
        <w:trPr>
          <w:trHeight w:val="314"/>
        </w:trPr>
        <w:tc>
          <w:tcPr>
            <w:tcW w:w="2479" w:type="dxa"/>
          </w:tcPr>
          <w:p w14:paraId="4B7A338C" w14:textId="77777777" w:rsidR="00351567" w:rsidRDefault="00000000">
            <w:pPr>
              <w:pStyle w:val="TableParagraph"/>
              <w:spacing w:before="20"/>
            </w:pPr>
            <w:r>
              <w:t>Task</w:t>
            </w:r>
          </w:p>
        </w:tc>
        <w:tc>
          <w:tcPr>
            <w:tcW w:w="1860" w:type="dxa"/>
          </w:tcPr>
          <w:p w14:paraId="2A1868F6" w14:textId="77777777" w:rsidR="00351567" w:rsidRDefault="00000000">
            <w:pPr>
              <w:pStyle w:val="TableParagraph"/>
              <w:spacing w:before="20"/>
              <w:ind w:left="28"/>
              <w:jc w:val="center"/>
            </w:pPr>
            <w:r>
              <w:t>50</w:t>
            </w:r>
          </w:p>
        </w:tc>
        <w:tc>
          <w:tcPr>
            <w:tcW w:w="5167" w:type="dxa"/>
          </w:tcPr>
          <w:p w14:paraId="057F7CD0" w14:textId="77777777" w:rsidR="00351567" w:rsidRDefault="00000000">
            <w:pPr>
              <w:pStyle w:val="TableParagraph"/>
              <w:spacing w:before="20"/>
              <w:ind w:left="110"/>
            </w:pPr>
            <w:proofErr w:type="spellStart"/>
            <w:r>
              <w:t>dml.sql</w:t>
            </w:r>
            <w:proofErr w:type="spellEnd"/>
            <w:r>
              <w:t xml:space="preserve"> - Task seed records</w:t>
            </w:r>
          </w:p>
        </w:tc>
      </w:tr>
      <w:tr w:rsidR="00351567" w14:paraId="740D4823" w14:textId="77777777">
        <w:trPr>
          <w:trHeight w:val="311"/>
        </w:trPr>
        <w:tc>
          <w:tcPr>
            <w:tcW w:w="2479" w:type="dxa"/>
          </w:tcPr>
          <w:p w14:paraId="709751FC" w14:textId="77777777" w:rsidR="00351567" w:rsidRDefault="00000000">
            <w:pPr>
              <w:pStyle w:val="TableParagraph"/>
              <w:spacing w:before="17"/>
            </w:pPr>
            <w:r>
              <w:t>Issue</w:t>
            </w:r>
          </w:p>
        </w:tc>
        <w:tc>
          <w:tcPr>
            <w:tcW w:w="1860" w:type="dxa"/>
          </w:tcPr>
          <w:p w14:paraId="78311925" w14:textId="77777777" w:rsidR="00351567" w:rsidRDefault="00000000">
            <w:pPr>
              <w:pStyle w:val="TableParagraph"/>
              <w:spacing w:before="17"/>
              <w:ind w:left="21"/>
              <w:jc w:val="center"/>
            </w:pPr>
            <w:r>
              <w:t>20</w:t>
            </w:r>
          </w:p>
        </w:tc>
        <w:tc>
          <w:tcPr>
            <w:tcW w:w="5167" w:type="dxa"/>
          </w:tcPr>
          <w:p w14:paraId="0E9E902A" w14:textId="77777777" w:rsidR="00351567" w:rsidRDefault="00000000">
            <w:pPr>
              <w:pStyle w:val="TableParagraph"/>
              <w:spacing w:before="17"/>
              <w:ind w:left="109"/>
            </w:pPr>
            <w:proofErr w:type="spellStart"/>
            <w:r>
              <w:t>dml.sql</w:t>
            </w:r>
            <w:proofErr w:type="spellEnd"/>
            <w:r>
              <w:t xml:space="preserve"> - Issue seed records</w:t>
            </w:r>
          </w:p>
        </w:tc>
      </w:tr>
    </w:tbl>
    <w:p w14:paraId="3C955F5A" w14:textId="77777777" w:rsidR="00351567" w:rsidRDefault="00351567">
      <w:pPr>
        <w:pStyle w:val="BodyText"/>
        <w:spacing w:before="297"/>
        <w:rPr>
          <w:b/>
          <w:sz w:val="26"/>
        </w:rPr>
      </w:pPr>
    </w:p>
    <w:p w14:paraId="4977C441" w14:textId="37DA3969" w:rsidR="00351567" w:rsidRDefault="00000000">
      <w:pPr>
        <w:pStyle w:val="Heading4"/>
        <w:numPr>
          <w:ilvl w:val="1"/>
          <w:numId w:val="3"/>
        </w:numPr>
        <w:tabs>
          <w:tab w:val="left" w:pos="387"/>
        </w:tabs>
        <w:ind w:left="387" w:hanging="387"/>
      </w:pPr>
      <w:r w:rsidRPr="00A24EBA">
        <w:rPr>
          <w:sz w:val="28"/>
          <w:szCs w:val="28"/>
        </w:rPr>
        <w:t>Constraints</w:t>
      </w:r>
      <w:r w:rsidRPr="00A24EBA">
        <w:rPr>
          <w:spacing w:val="-15"/>
          <w:sz w:val="28"/>
          <w:szCs w:val="28"/>
        </w:rPr>
        <w:t xml:space="preserve"> </w:t>
      </w:r>
      <w:r w:rsidRPr="00A24EBA">
        <w:rPr>
          <w:sz w:val="28"/>
          <w:szCs w:val="28"/>
        </w:rPr>
        <w:t>&amp;</w:t>
      </w:r>
      <w:r w:rsidRPr="00A24EBA">
        <w:rPr>
          <w:spacing w:val="-13"/>
          <w:sz w:val="28"/>
          <w:szCs w:val="28"/>
        </w:rPr>
        <w:t xml:space="preserve"> </w:t>
      </w:r>
      <w:r w:rsidRPr="00A24EBA">
        <w:rPr>
          <w:sz w:val="28"/>
          <w:szCs w:val="28"/>
        </w:rPr>
        <w:t>Data</w:t>
      </w:r>
      <w:r w:rsidRPr="00A24EBA">
        <w:rPr>
          <w:spacing w:val="-15"/>
          <w:sz w:val="28"/>
          <w:szCs w:val="28"/>
        </w:rPr>
        <w:t xml:space="preserve"> </w:t>
      </w:r>
      <w:r w:rsidRPr="00A24EBA">
        <w:rPr>
          <w:spacing w:val="-2"/>
          <w:sz w:val="28"/>
          <w:szCs w:val="28"/>
        </w:rPr>
        <w:t>Integrity</w:t>
      </w:r>
    </w:p>
    <w:p w14:paraId="12B0D32C" w14:textId="77777777" w:rsidR="00351567" w:rsidRDefault="00351567">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61"/>
        <w:gridCol w:w="3031"/>
        <w:gridCol w:w="2397"/>
        <w:gridCol w:w="2116"/>
      </w:tblGrid>
      <w:tr w:rsidR="00351567" w14:paraId="5E714AA1" w14:textId="77777777">
        <w:trPr>
          <w:trHeight w:val="520"/>
        </w:trPr>
        <w:tc>
          <w:tcPr>
            <w:tcW w:w="1961" w:type="dxa"/>
            <w:shd w:val="clear" w:color="auto" w:fill="D8E1F2"/>
          </w:tcPr>
          <w:p w14:paraId="24A2057E" w14:textId="77777777" w:rsidR="00351567" w:rsidRDefault="00000000">
            <w:pPr>
              <w:pStyle w:val="TableParagraph"/>
              <w:spacing w:before="22"/>
              <w:ind w:left="535" w:hanging="65"/>
              <w:rPr>
                <w:b/>
                <w:sz w:val="20"/>
              </w:rPr>
            </w:pPr>
            <w:r>
              <w:t>Constraint / Validation</w:t>
            </w:r>
          </w:p>
        </w:tc>
        <w:tc>
          <w:tcPr>
            <w:tcW w:w="3031" w:type="dxa"/>
            <w:shd w:val="clear" w:color="auto" w:fill="D8E1F2"/>
          </w:tcPr>
          <w:p w14:paraId="76B989B0" w14:textId="77777777" w:rsidR="00351567" w:rsidRDefault="00000000">
            <w:pPr>
              <w:pStyle w:val="TableParagraph"/>
              <w:spacing w:before="22"/>
              <w:ind w:left="18"/>
              <w:jc w:val="center"/>
              <w:rPr>
                <w:b/>
                <w:sz w:val="20"/>
              </w:rPr>
            </w:pPr>
            <w:r>
              <w:t>Applied On</w:t>
            </w:r>
          </w:p>
        </w:tc>
        <w:tc>
          <w:tcPr>
            <w:tcW w:w="2397" w:type="dxa"/>
            <w:shd w:val="clear" w:color="auto" w:fill="D8E1F2"/>
          </w:tcPr>
          <w:p w14:paraId="46E419C0" w14:textId="77777777" w:rsidR="00351567" w:rsidRDefault="00000000">
            <w:pPr>
              <w:pStyle w:val="TableParagraph"/>
              <w:spacing w:before="22"/>
              <w:ind w:left="12"/>
              <w:jc w:val="center"/>
              <w:rPr>
                <w:b/>
                <w:sz w:val="20"/>
              </w:rPr>
            </w:pPr>
            <w:r>
              <w:t>Purpose</w:t>
            </w:r>
          </w:p>
        </w:tc>
        <w:tc>
          <w:tcPr>
            <w:tcW w:w="2116" w:type="dxa"/>
            <w:shd w:val="clear" w:color="auto" w:fill="D8E1F2"/>
          </w:tcPr>
          <w:p w14:paraId="37BCBB7C" w14:textId="77777777" w:rsidR="00351567" w:rsidRDefault="00000000">
            <w:pPr>
              <w:pStyle w:val="TableParagraph"/>
              <w:spacing w:before="22"/>
              <w:ind w:left="127"/>
              <w:rPr>
                <w:b/>
                <w:sz w:val="20"/>
              </w:rPr>
            </w:pPr>
            <w:r>
              <w:t>Evidence / Screenshot</w:t>
            </w:r>
          </w:p>
        </w:tc>
      </w:tr>
      <w:tr w:rsidR="00351567" w14:paraId="51E64926" w14:textId="77777777">
        <w:trPr>
          <w:trHeight w:val="748"/>
        </w:trPr>
        <w:tc>
          <w:tcPr>
            <w:tcW w:w="1961" w:type="dxa"/>
          </w:tcPr>
          <w:p w14:paraId="3B48E060" w14:textId="77777777" w:rsidR="00351567" w:rsidRDefault="00000000">
            <w:pPr>
              <w:pStyle w:val="TableParagraph"/>
              <w:rPr>
                <w:sz w:val="20"/>
              </w:rPr>
            </w:pPr>
            <w:r>
              <w:t>PRIMARY KEY</w:t>
            </w:r>
          </w:p>
        </w:tc>
        <w:tc>
          <w:tcPr>
            <w:tcW w:w="3031" w:type="dxa"/>
          </w:tcPr>
          <w:p w14:paraId="75D48D33" w14:textId="77777777" w:rsidR="00351567" w:rsidRDefault="00000000">
            <w:pPr>
              <w:pStyle w:val="TableParagraph"/>
              <w:ind w:left="111"/>
              <w:rPr>
                <w:sz w:val="20"/>
              </w:rPr>
            </w:pPr>
            <w:r>
              <w:t>All six tables</w:t>
            </w:r>
          </w:p>
        </w:tc>
        <w:tc>
          <w:tcPr>
            <w:tcW w:w="2397" w:type="dxa"/>
          </w:tcPr>
          <w:p w14:paraId="7639E4EB" w14:textId="77777777" w:rsidR="00351567" w:rsidRDefault="00000000">
            <w:pPr>
              <w:pStyle w:val="TableParagraph"/>
              <w:ind w:left="115" w:right="179" w:hanging="2"/>
              <w:rPr>
                <w:sz w:val="20"/>
              </w:rPr>
            </w:pPr>
            <w:r>
              <w:t>Uniquely identifies each record and prevents duplicate key values.</w:t>
            </w:r>
          </w:p>
        </w:tc>
        <w:tc>
          <w:tcPr>
            <w:tcW w:w="2116" w:type="dxa"/>
          </w:tcPr>
          <w:p w14:paraId="26101444" w14:textId="77777777" w:rsidR="00351567" w:rsidRDefault="00000000">
            <w:pPr>
              <w:pStyle w:val="TableParagraph"/>
              <w:ind w:left="110"/>
              <w:rPr>
                <w:sz w:val="20"/>
              </w:rPr>
            </w:pPr>
            <w:proofErr w:type="spellStart"/>
            <w:r>
              <w:t>ddl.sql</w:t>
            </w:r>
            <w:proofErr w:type="spellEnd"/>
          </w:p>
        </w:tc>
      </w:tr>
      <w:tr w:rsidR="00351567" w14:paraId="21F7EE6D" w14:textId="77777777">
        <w:trPr>
          <w:trHeight w:val="748"/>
        </w:trPr>
        <w:tc>
          <w:tcPr>
            <w:tcW w:w="1961" w:type="dxa"/>
          </w:tcPr>
          <w:p w14:paraId="0A91057C" w14:textId="77777777" w:rsidR="00351567" w:rsidRDefault="00000000">
            <w:pPr>
              <w:pStyle w:val="TableParagraph"/>
              <w:rPr>
                <w:sz w:val="20"/>
              </w:rPr>
            </w:pPr>
            <w:r>
              <w:t>FOREIGN KEY</w:t>
            </w:r>
          </w:p>
        </w:tc>
        <w:tc>
          <w:tcPr>
            <w:tcW w:w="3031" w:type="dxa"/>
          </w:tcPr>
          <w:p w14:paraId="788C0EE1" w14:textId="77777777" w:rsidR="00351567" w:rsidRDefault="00000000">
            <w:pPr>
              <w:pStyle w:val="TableParagraph"/>
              <w:ind w:hanging="2"/>
              <w:rPr>
                <w:sz w:val="20"/>
              </w:rPr>
            </w:pPr>
            <w:r>
              <w:t>Project, Module, Task, Issue</w:t>
            </w:r>
          </w:p>
        </w:tc>
        <w:tc>
          <w:tcPr>
            <w:tcW w:w="2397" w:type="dxa"/>
          </w:tcPr>
          <w:p w14:paraId="3023CDB8" w14:textId="77777777" w:rsidR="00351567" w:rsidRDefault="00000000">
            <w:pPr>
              <w:pStyle w:val="TableParagraph"/>
              <w:ind w:left="115" w:right="179"/>
              <w:rPr>
                <w:sz w:val="20"/>
              </w:rPr>
            </w:pPr>
            <w:r>
              <w:t>Maintains valid relationships between clients, employees, projects, modules, tasks, and issues.</w:t>
            </w:r>
          </w:p>
        </w:tc>
        <w:tc>
          <w:tcPr>
            <w:tcW w:w="2116" w:type="dxa"/>
          </w:tcPr>
          <w:p w14:paraId="6897C89C" w14:textId="77777777" w:rsidR="00351567" w:rsidRDefault="00000000">
            <w:pPr>
              <w:pStyle w:val="TableParagraph"/>
              <w:ind w:left="110"/>
              <w:rPr>
                <w:sz w:val="20"/>
              </w:rPr>
            </w:pPr>
            <w:proofErr w:type="spellStart"/>
            <w:r>
              <w:t>ddl.sql</w:t>
            </w:r>
            <w:proofErr w:type="spellEnd"/>
          </w:p>
        </w:tc>
      </w:tr>
      <w:tr w:rsidR="00351567" w14:paraId="09BE6A69" w14:textId="77777777">
        <w:trPr>
          <w:trHeight w:val="520"/>
        </w:trPr>
        <w:tc>
          <w:tcPr>
            <w:tcW w:w="1961" w:type="dxa"/>
          </w:tcPr>
          <w:p w14:paraId="3F8298B3" w14:textId="77777777" w:rsidR="00351567" w:rsidRDefault="00000000">
            <w:pPr>
              <w:pStyle w:val="TableParagraph"/>
              <w:spacing w:before="22"/>
              <w:rPr>
                <w:sz w:val="20"/>
              </w:rPr>
            </w:pPr>
            <w:r>
              <w:t>NOT NULL</w:t>
            </w:r>
          </w:p>
        </w:tc>
        <w:tc>
          <w:tcPr>
            <w:tcW w:w="3031" w:type="dxa"/>
          </w:tcPr>
          <w:p w14:paraId="1028E159" w14:textId="77777777" w:rsidR="00351567" w:rsidRDefault="00000000">
            <w:pPr>
              <w:pStyle w:val="TableParagraph"/>
              <w:spacing w:before="22"/>
              <w:ind w:left="110"/>
              <w:rPr>
                <w:sz w:val="20"/>
              </w:rPr>
            </w:pPr>
            <w:r>
              <w:t>Required fields across tables</w:t>
            </w:r>
          </w:p>
        </w:tc>
        <w:tc>
          <w:tcPr>
            <w:tcW w:w="2397" w:type="dxa"/>
          </w:tcPr>
          <w:p w14:paraId="0B59D067" w14:textId="77777777" w:rsidR="00351567" w:rsidRDefault="00000000">
            <w:pPr>
              <w:pStyle w:val="TableParagraph"/>
              <w:spacing w:before="22"/>
              <w:ind w:left="115" w:right="179" w:hanging="3"/>
              <w:rPr>
                <w:sz w:val="20"/>
              </w:rPr>
            </w:pPr>
            <w:r>
              <w:t>Prevents missing values in required attributes.</w:t>
            </w:r>
          </w:p>
        </w:tc>
        <w:tc>
          <w:tcPr>
            <w:tcW w:w="2116" w:type="dxa"/>
          </w:tcPr>
          <w:p w14:paraId="0F9CB452" w14:textId="77777777" w:rsidR="00351567" w:rsidRDefault="00000000">
            <w:pPr>
              <w:pStyle w:val="TableParagraph"/>
              <w:spacing w:before="22"/>
              <w:ind w:left="110"/>
              <w:rPr>
                <w:sz w:val="20"/>
              </w:rPr>
            </w:pPr>
            <w:proofErr w:type="spellStart"/>
            <w:r>
              <w:t>ddl.sql</w:t>
            </w:r>
            <w:proofErr w:type="spellEnd"/>
          </w:p>
        </w:tc>
      </w:tr>
      <w:tr w:rsidR="00351567" w14:paraId="1303934A" w14:textId="77777777">
        <w:trPr>
          <w:trHeight w:val="750"/>
        </w:trPr>
        <w:tc>
          <w:tcPr>
            <w:tcW w:w="1961" w:type="dxa"/>
          </w:tcPr>
          <w:p w14:paraId="6904EF98" w14:textId="77777777" w:rsidR="00351567" w:rsidRDefault="00000000">
            <w:pPr>
              <w:pStyle w:val="TableParagraph"/>
              <w:rPr>
                <w:sz w:val="20"/>
              </w:rPr>
            </w:pPr>
            <w:r>
              <w:t>UNIQUE</w:t>
            </w:r>
          </w:p>
        </w:tc>
        <w:tc>
          <w:tcPr>
            <w:tcW w:w="3031" w:type="dxa"/>
          </w:tcPr>
          <w:p w14:paraId="7D6895EC" w14:textId="77777777" w:rsidR="00351567" w:rsidRDefault="00000000">
            <w:pPr>
              <w:pStyle w:val="TableParagraph"/>
              <w:rPr>
                <w:sz w:val="20"/>
              </w:rPr>
            </w:pPr>
            <w:proofErr w:type="spellStart"/>
            <w:r>
              <w:t>Client.Email</w:t>
            </w:r>
            <w:proofErr w:type="spellEnd"/>
            <w:r>
              <w:t xml:space="preserve">; </w:t>
            </w:r>
            <w:proofErr w:type="spellStart"/>
            <w:r>
              <w:t>Employee.Email</w:t>
            </w:r>
            <w:proofErr w:type="spellEnd"/>
          </w:p>
        </w:tc>
        <w:tc>
          <w:tcPr>
            <w:tcW w:w="2397" w:type="dxa"/>
          </w:tcPr>
          <w:p w14:paraId="304C7AAB" w14:textId="77777777" w:rsidR="00351567" w:rsidRDefault="00000000">
            <w:pPr>
              <w:pStyle w:val="TableParagraph"/>
              <w:spacing w:line="242" w:lineRule="auto"/>
              <w:ind w:left="115" w:right="179"/>
              <w:rPr>
                <w:sz w:val="20"/>
              </w:rPr>
            </w:pPr>
            <w:r>
              <w:t>Prevents duplicate contact values.</w:t>
            </w:r>
          </w:p>
        </w:tc>
        <w:tc>
          <w:tcPr>
            <w:tcW w:w="2116" w:type="dxa"/>
          </w:tcPr>
          <w:p w14:paraId="010AB663" w14:textId="77777777" w:rsidR="00351567" w:rsidRDefault="00000000">
            <w:pPr>
              <w:pStyle w:val="TableParagraph"/>
              <w:ind w:left="110"/>
              <w:rPr>
                <w:sz w:val="20"/>
              </w:rPr>
            </w:pPr>
            <w:proofErr w:type="spellStart"/>
            <w:r>
              <w:t>ddl.sql</w:t>
            </w:r>
            <w:proofErr w:type="spellEnd"/>
          </w:p>
        </w:tc>
      </w:tr>
      <w:tr w:rsidR="00351567" w14:paraId="4D522DD8" w14:textId="77777777">
        <w:trPr>
          <w:trHeight w:val="748"/>
        </w:trPr>
        <w:tc>
          <w:tcPr>
            <w:tcW w:w="1961" w:type="dxa"/>
          </w:tcPr>
          <w:p w14:paraId="0B362E84" w14:textId="77777777" w:rsidR="00351567" w:rsidRDefault="00000000">
            <w:pPr>
              <w:pStyle w:val="TableParagraph"/>
              <w:rPr>
                <w:sz w:val="20"/>
              </w:rPr>
            </w:pPr>
            <w:r>
              <w:t>CHECK</w:t>
            </w:r>
          </w:p>
        </w:tc>
        <w:tc>
          <w:tcPr>
            <w:tcW w:w="3031" w:type="dxa"/>
          </w:tcPr>
          <w:p w14:paraId="38A33883" w14:textId="77777777" w:rsidR="00351567" w:rsidRDefault="00000000">
            <w:pPr>
              <w:pStyle w:val="TableParagraph"/>
              <w:ind w:right="140" w:hanging="1"/>
              <w:rPr>
                <w:sz w:val="20"/>
              </w:rPr>
            </w:pPr>
            <w:r>
              <w:t>Status, priority, severity, hours, budget, phone length</w:t>
            </w:r>
          </w:p>
        </w:tc>
        <w:tc>
          <w:tcPr>
            <w:tcW w:w="2397" w:type="dxa"/>
          </w:tcPr>
          <w:p w14:paraId="68BBBE69" w14:textId="77777777" w:rsidR="00351567" w:rsidRDefault="00000000">
            <w:pPr>
              <w:pStyle w:val="TableParagraph"/>
              <w:ind w:left="115" w:right="179"/>
              <w:rPr>
                <w:sz w:val="20"/>
              </w:rPr>
            </w:pPr>
            <w:r>
              <w:t>Restricts invalid or out-of-range values.</w:t>
            </w:r>
          </w:p>
        </w:tc>
        <w:tc>
          <w:tcPr>
            <w:tcW w:w="2116" w:type="dxa"/>
          </w:tcPr>
          <w:p w14:paraId="0584A8F3" w14:textId="77777777" w:rsidR="00351567" w:rsidRDefault="00000000">
            <w:pPr>
              <w:pStyle w:val="TableParagraph"/>
              <w:ind w:left="110"/>
              <w:rPr>
                <w:sz w:val="20"/>
              </w:rPr>
            </w:pPr>
            <w:proofErr w:type="spellStart"/>
            <w:r>
              <w:t>ddl.sql</w:t>
            </w:r>
            <w:proofErr w:type="spellEnd"/>
          </w:p>
        </w:tc>
      </w:tr>
      <w:tr w:rsidR="00351567" w14:paraId="7B74DE93" w14:textId="77777777">
        <w:trPr>
          <w:trHeight w:val="978"/>
        </w:trPr>
        <w:tc>
          <w:tcPr>
            <w:tcW w:w="1961" w:type="dxa"/>
          </w:tcPr>
          <w:p w14:paraId="64B5A0D1" w14:textId="77777777" w:rsidR="00351567" w:rsidRDefault="00000000">
            <w:pPr>
              <w:pStyle w:val="TableParagraph"/>
              <w:rPr>
                <w:sz w:val="20"/>
              </w:rPr>
            </w:pPr>
            <w:r>
              <w:t>DEFAULT</w:t>
            </w:r>
          </w:p>
        </w:tc>
        <w:tc>
          <w:tcPr>
            <w:tcW w:w="3031" w:type="dxa"/>
          </w:tcPr>
          <w:p w14:paraId="26E75A9A" w14:textId="77777777" w:rsidR="00351567" w:rsidRDefault="00000000">
            <w:pPr>
              <w:pStyle w:val="TableParagraph"/>
              <w:rPr>
                <w:sz w:val="20"/>
              </w:rPr>
            </w:pPr>
            <w:proofErr w:type="spellStart"/>
            <w:r>
              <w:t>CreatedAt</w:t>
            </w:r>
            <w:proofErr w:type="spellEnd"/>
            <w:r>
              <w:t xml:space="preserve">; </w:t>
            </w:r>
            <w:proofErr w:type="spellStart"/>
            <w:r>
              <w:t>Project.Status</w:t>
            </w:r>
            <w:proofErr w:type="spellEnd"/>
            <w:r>
              <w:t xml:space="preserve">; </w:t>
            </w:r>
            <w:proofErr w:type="spellStart"/>
            <w:r>
              <w:t>Module.Status</w:t>
            </w:r>
            <w:proofErr w:type="spellEnd"/>
            <w:r>
              <w:t xml:space="preserve">; </w:t>
            </w:r>
            <w:proofErr w:type="spellStart"/>
            <w:r>
              <w:t>ActualHours</w:t>
            </w:r>
            <w:proofErr w:type="spellEnd"/>
            <w:r>
              <w:t xml:space="preserve">; </w:t>
            </w:r>
            <w:proofErr w:type="spellStart"/>
            <w:r>
              <w:t>IssueStatus</w:t>
            </w:r>
            <w:proofErr w:type="spellEnd"/>
            <w:r>
              <w:t xml:space="preserve">; </w:t>
            </w:r>
            <w:proofErr w:type="spellStart"/>
            <w:r>
              <w:t>ReportedDate</w:t>
            </w:r>
            <w:proofErr w:type="spellEnd"/>
          </w:p>
        </w:tc>
        <w:tc>
          <w:tcPr>
            <w:tcW w:w="2397" w:type="dxa"/>
          </w:tcPr>
          <w:p w14:paraId="148B9645" w14:textId="77777777" w:rsidR="00351567" w:rsidRDefault="00000000">
            <w:pPr>
              <w:pStyle w:val="TableParagraph"/>
              <w:ind w:left="115" w:right="179"/>
              <w:rPr>
                <w:sz w:val="20"/>
              </w:rPr>
            </w:pPr>
            <w:r>
              <w:t>Provides default values when not explicitly supplied.</w:t>
            </w:r>
          </w:p>
        </w:tc>
        <w:tc>
          <w:tcPr>
            <w:tcW w:w="2116" w:type="dxa"/>
          </w:tcPr>
          <w:p w14:paraId="4A10A41E" w14:textId="77777777" w:rsidR="00351567" w:rsidRDefault="00000000">
            <w:pPr>
              <w:pStyle w:val="TableParagraph"/>
              <w:ind w:left="110"/>
              <w:rPr>
                <w:sz w:val="20"/>
              </w:rPr>
            </w:pPr>
            <w:proofErr w:type="spellStart"/>
            <w:r>
              <w:t>ddl.sql</w:t>
            </w:r>
            <w:proofErr w:type="spellEnd"/>
          </w:p>
        </w:tc>
      </w:tr>
    </w:tbl>
    <w:p w14:paraId="4D8B98C6" w14:textId="77777777" w:rsidR="00351567" w:rsidRDefault="00351567">
      <w:pPr>
        <w:pStyle w:val="BodyText"/>
        <w:spacing w:before="267"/>
        <w:rPr>
          <w:b/>
          <w:sz w:val="26"/>
        </w:rPr>
      </w:pPr>
    </w:p>
    <w:p w14:paraId="7F70C901" w14:textId="77777777" w:rsidR="00351567" w:rsidRPr="00A24EBA" w:rsidRDefault="00000000">
      <w:pPr>
        <w:pStyle w:val="Heading4"/>
        <w:numPr>
          <w:ilvl w:val="1"/>
          <w:numId w:val="3"/>
        </w:numPr>
        <w:tabs>
          <w:tab w:val="left" w:pos="387"/>
        </w:tabs>
        <w:spacing w:before="1"/>
        <w:ind w:left="387" w:hanging="387"/>
        <w:rPr>
          <w:sz w:val="28"/>
          <w:szCs w:val="28"/>
        </w:rPr>
      </w:pPr>
      <w:r w:rsidRPr="00A24EBA">
        <w:rPr>
          <w:sz w:val="28"/>
          <w:szCs w:val="28"/>
        </w:rPr>
        <w:t>SQL</w:t>
      </w:r>
      <w:r w:rsidRPr="00A24EBA">
        <w:rPr>
          <w:spacing w:val="-13"/>
          <w:sz w:val="28"/>
          <w:szCs w:val="28"/>
        </w:rPr>
        <w:t xml:space="preserve"> </w:t>
      </w:r>
      <w:r w:rsidRPr="00A24EBA">
        <w:rPr>
          <w:sz w:val="28"/>
          <w:szCs w:val="28"/>
        </w:rPr>
        <w:t>Operations</w:t>
      </w:r>
      <w:r w:rsidRPr="00A24EBA">
        <w:rPr>
          <w:spacing w:val="-12"/>
          <w:sz w:val="28"/>
          <w:szCs w:val="28"/>
        </w:rPr>
        <w:t xml:space="preserve"> </w:t>
      </w:r>
      <w:r w:rsidRPr="00A24EBA">
        <w:rPr>
          <w:sz w:val="28"/>
          <w:szCs w:val="28"/>
        </w:rPr>
        <w:t>&amp;</w:t>
      </w:r>
      <w:r w:rsidRPr="00A24EBA">
        <w:rPr>
          <w:spacing w:val="-13"/>
          <w:sz w:val="28"/>
          <w:szCs w:val="28"/>
        </w:rPr>
        <w:t xml:space="preserve"> </w:t>
      </w:r>
      <w:r w:rsidRPr="00A24EBA">
        <w:rPr>
          <w:spacing w:val="-2"/>
          <w:sz w:val="28"/>
          <w:szCs w:val="28"/>
        </w:rPr>
        <w:t>Queries</w:t>
      </w:r>
    </w:p>
    <w:p w14:paraId="24DC2CD7" w14:textId="77777777" w:rsidR="00351567" w:rsidRDefault="00000000">
      <w:pPr>
        <w:spacing w:before="163"/>
        <w:rPr>
          <w:i/>
          <w:sz w:val="24"/>
        </w:rPr>
      </w:pPr>
      <w:r>
        <w:rPr>
          <w:i/>
          <w:spacing w:val="-10"/>
          <w:sz w:val="24"/>
        </w:rPr>
        <w:t>.</w:t>
      </w:r>
    </w:p>
    <w:p w14:paraId="2DB10927" w14:textId="77777777" w:rsidR="00351567" w:rsidRDefault="00351567">
      <w:pPr>
        <w:pStyle w:val="BodyText"/>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1"/>
        <w:gridCol w:w="3199"/>
        <w:gridCol w:w="3204"/>
        <w:gridCol w:w="2402"/>
      </w:tblGrid>
      <w:tr w:rsidR="00351567" w14:paraId="71B825CA" w14:textId="77777777">
        <w:trPr>
          <w:trHeight w:val="520"/>
        </w:trPr>
        <w:tc>
          <w:tcPr>
            <w:tcW w:w="701" w:type="dxa"/>
            <w:shd w:val="clear" w:color="auto" w:fill="D8E1F2"/>
          </w:tcPr>
          <w:p w14:paraId="7BB8D6DC" w14:textId="77777777" w:rsidR="00351567" w:rsidRDefault="00000000">
            <w:pPr>
              <w:pStyle w:val="TableParagraph"/>
              <w:ind w:left="27" w:right="12"/>
              <w:jc w:val="center"/>
              <w:rPr>
                <w:b/>
                <w:sz w:val="20"/>
              </w:rPr>
            </w:pPr>
            <w:proofErr w:type="spellStart"/>
            <w:proofErr w:type="gramStart"/>
            <w:r>
              <w:t>S.No</w:t>
            </w:r>
            <w:proofErr w:type="spellEnd"/>
            <w:proofErr w:type="gramEnd"/>
          </w:p>
        </w:tc>
        <w:tc>
          <w:tcPr>
            <w:tcW w:w="3199" w:type="dxa"/>
            <w:shd w:val="clear" w:color="auto" w:fill="D8E1F2"/>
          </w:tcPr>
          <w:p w14:paraId="7D17B0E0" w14:textId="77777777" w:rsidR="00351567" w:rsidRDefault="00000000">
            <w:pPr>
              <w:pStyle w:val="TableParagraph"/>
              <w:ind w:left="815"/>
              <w:rPr>
                <w:b/>
                <w:sz w:val="20"/>
              </w:rPr>
            </w:pPr>
            <w:r>
              <w:t>Operation / Query</w:t>
            </w:r>
          </w:p>
        </w:tc>
        <w:tc>
          <w:tcPr>
            <w:tcW w:w="3204" w:type="dxa"/>
            <w:shd w:val="clear" w:color="auto" w:fill="D8E1F2"/>
          </w:tcPr>
          <w:p w14:paraId="10E9846E" w14:textId="77777777" w:rsidR="00351567" w:rsidRDefault="00000000">
            <w:pPr>
              <w:pStyle w:val="TableParagraph"/>
              <w:ind w:left="12"/>
              <w:jc w:val="center"/>
              <w:rPr>
                <w:b/>
                <w:sz w:val="20"/>
              </w:rPr>
            </w:pPr>
            <w:r>
              <w:t>Purpose</w:t>
            </w:r>
          </w:p>
        </w:tc>
        <w:tc>
          <w:tcPr>
            <w:tcW w:w="2402" w:type="dxa"/>
            <w:shd w:val="clear" w:color="auto" w:fill="D8E1F2"/>
          </w:tcPr>
          <w:p w14:paraId="698A1799" w14:textId="77777777" w:rsidR="00351567" w:rsidRDefault="00000000">
            <w:pPr>
              <w:pStyle w:val="TableParagraph"/>
              <w:ind w:left="1029" w:hanging="869"/>
              <w:rPr>
                <w:b/>
                <w:sz w:val="20"/>
              </w:rPr>
            </w:pPr>
            <w:r>
              <w:t>SQL Query / Screenshot Ref.</w:t>
            </w:r>
          </w:p>
        </w:tc>
      </w:tr>
      <w:tr w:rsidR="00351567" w14:paraId="6CC9360E" w14:textId="77777777">
        <w:trPr>
          <w:trHeight w:val="289"/>
        </w:trPr>
        <w:tc>
          <w:tcPr>
            <w:tcW w:w="701" w:type="dxa"/>
          </w:tcPr>
          <w:p w14:paraId="408EB516" w14:textId="77777777" w:rsidR="00351567" w:rsidRDefault="00000000">
            <w:pPr>
              <w:pStyle w:val="TableParagraph"/>
              <w:ind w:left="27"/>
              <w:jc w:val="center"/>
              <w:rPr>
                <w:sz w:val="20"/>
              </w:rPr>
            </w:pPr>
            <w:r>
              <w:t>1</w:t>
            </w:r>
          </w:p>
        </w:tc>
        <w:tc>
          <w:tcPr>
            <w:tcW w:w="3199" w:type="dxa"/>
          </w:tcPr>
          <w:p w14:paraId="3DC5ECD3" w14:textId="77777777" w:rsidR="00351567" w:rsidRDefault="00000000">
            <w:pPr>
              <w:pStyle w:val="TableParagraph"/>
              <w:ind w:left="111"/>
              <w:rPr>
                <w:sz w:val="20"/>
              </w:rPr>
            </w:pPr>
            <w:r>
              <w:t>Basic SELECT - all employees</w:t>
            </w:r>
          </w:p>
        </w:tc>
        <w:tc>
          <w:tcPr>
            <w:tcW w:w="3204" w:type="dxa"/>
          </w:tcPr>
          <w:p w14:paraId="6D1B40B4" w14:textId="77777777" w:rsidR="00351567" w:rsidRDefault="00000000">
            <w:pPr>
              <w:pStyle w:val="TableParagraph"/>
              <w:ind w:left="110"/>
              <w:rPr>
                <w:sz w:val="20"/>
              </w:rPr>
            </w:pPr>
            <w:r>
              <w:t>Retrieve employee records.</w:t>
            </w:r>
          </w:p>
        </w:tc>
        <w:tc>
          <w:tcPr>
            <w:tcW w:w="2402" w:type="dxa"/>
          </w:tcPr>
          <w:p w14:paraId="498E225D" w14:textId="77777777" w:rsidR="00351567" w:rsidRDefault="00000000">
            <w:pPr>
              <w:pStyle w:val="TableParagraph"/>
              <w:ind w:left="109"/>
              <w:rPr>
                <w:sz w:val="20"/>
              </w:rPr>
            </w:pPr>
            <w:proofErr w:type="spellStart"/>
            <w:r>
              <w:t>queries.sql</w:t>
            </w:r>
            <w:proofErr w:type="spellEnd"/>
            <w:r>
              <w:t xml:space="preserve"> Q1</w:t>
            </w:r>
          </w:p>
        </w:tc>
      </w:tr>
      <w:tr w:rsidR="00351567" w14:paraId="210904E1" w14:textId="77777777">
        <w:trPr>
          <w:trHeight w:val="520"/>
        </w:trPr>
        <w:tc>
          <w:tcPr>
            <w:tcW w:w="701" w:type="dxa"/>
          </w:tcPr>
          <w:p w14:paraId="7E2BA2FB" w14:textId="77777777" w:rsidR="00351567" w:rsidRDefault="00000000">
            <w:pPr>
              <w:pStyle w:val="TableParagraph"/>
              <w:ind w:left="27"/>
              <w:jc w:val="center"/>
              <w:rPr>
                <w:sz w:val="20"/>
              </w:rPr>
            </w:pPr>
            <w:r>
              <w:t>2</w:t>
            </w:r>
          </w:p>
        </w:tc>
        <w:tc>
          <w:tcPr>
            <w:tcW w:w="3199" w:type="dxa"/>
          </w:tcPr>
          <w:p w14:paraId="6B18669A" w14:textId="77777777" w:rsidR="00351567" w:rsidRDefault="00000000">
            <w:pPr>
              <w:pStyle w:val="TableParagraph"/>
              <w:ind w:right="279" w:hanging="1"/>
              <w:rPr>
                <w:sz w:val="20"/>
              </w:rPr>
            </w:pPr>
            <w:r>
              <w:t>Filtered SELECT - in-progress projects</w:t>
            </w:r>
          </w:p>
        </w:tc>
        <w:tc>
          <w:tcPr>
            <w:tcW w:w="3204" w:type="dxa"/>
          </w:tcPr>
          <w:p w14:paraId="2224FFAF" w14:textId="77777777" w:rsidR="00351567" w:rsidRDefault="00000000">
            <w:pPr>
              <w:pStyle w:val="TableParagraph"/>
              <w:ind w:right="158"/>
              <w:rPr>
                <w:sz w:val="20"/>
              </w:rPr>
            </w:pPr>
            <w:r>
              <w:t>Find active projects ordered by start date.</w:t>
            </w:r>
          </w:p>
        </w:tc>
        <w:tc>
          <w:tcPr>
            <w:tcW w:w="2402" w:type="dxa"/>
          </w:tcPr>
          <w:p w14:paraId="0071990C" w14:textId="77777777" w:rsidR="00351567" w:rsidRDefault="00000000">
            <w:pPr>
              <w:pStyle w:val="TableParagraph"/>
              <w:rPr>
                <w:sz w:val="20"/>
              </w:rPr>
            </w:pPr>
            <w:proofErr w:type="spellStart"/>
            <w:r>
              <w:t>queries.sql</w:t>
            </w:r>
            <w:proofErr w:type="spellEnd"/>
            <w:r>
              <w:t xml:space="preserve"> Q2</w:t>
            </w:r>
          </w:p>
        </w:tc>
      </w:tr>
      <w:tr w:rsidR="00351567" w14:paraId="51D7E7FD" w14:textId="77777777">
        <w:trPr>
          <w:trHeight w:val="518"/>
        </w:trPr>
        <w:tc>
          <w:tcPr>
            <w:tcW w:w="701" w:type="dxa"/>
          </w:tcPr>
          <w:p w14:paraId="720CE2F5" w14:textId="77777777" w:rsidR="00351567" w:rsidRDefault="00000000">
            <w:pPr>
              <w:pStyle w:val="TableParagraph"/>
              <w:ind w:left="27"/>
              <w:jc w:val="center"/>
              <w:rPr>
                <w:sz w:val="20"/>
              </w:rPr>
            </w:pPr>
            <w:r>
              <w:t>3</w:t>
            </w:r>
          </w:p>
        </w:tc>
        <w:tc>
          <w:tcPr>
            <w:tcW w:w="3199" w:type="dxa"/>
          </w:tcPr>
          <w:p w14:paraId="736BD7AF" w14:textId="77777777" w:rsidR="00351567" w:rsidRDefault="00000000">
            <w:pPr>
              <w:pStyle w:val="TableParagraph"/>
              <w:ind w:left="111"/>
              <w:rPr>
                <w:sz w:val="20"/>
              </w:rPr>
            </w:pPr>
            <w:r>
              <w:t>LIKE filtering</w:t>
            </w:r>
          </w:p>
        </w:tc>
        <w:tc>
          <w:tcPr>
            <w:tcW w:w="3204" w:type="dxa"/>
          </w:tcPr>
          <w:p w14:paraId="0B3E54C8" w14:textId="77777777" w:rsidR="00351567" w:rsidRDefault="00000000">
            <w:pPr>
              <w:pStyle w:val="TableParagraph"/>
              <w:ind w:hanging="2"/>
              <w:rPr>
                <w:sz w:val="20"/>
              </w:rPr>
            </w:pPr>
            <w:r>
              <w:t>Search projects or clients by name.</w:t>
            </w:r>
          </w:p>
        </w:tc>
        <w:tc>
          <w:tcPr>
            <w:tcW w:w="2402" w:type="dxa"/>
          </w:tcPr>
          <w:p w14:paraId="71472809" w14:textId="77777777" w:rsidR="00351567" w:rsidRDefault="00000000">
            <w:pPr>
              <w:pStyle w:val="TableParagraph"/>
              <w:rPr>
                <w:sz w:val="20"/>
              </w:rPr>
            </w:pPr>
            <w:proofErr w:type="spellStart"/>
            <w:r>
              <w:t>queries.sql</w:t>
            </w:r>
            <w:proofErr w:type="spellEnd"/>
            <w:r>
              <w:t xml:space="preserve"> Q3</w:t>
            </w:r>
          </w:p>
        </w:tc>
      </w:tr>
      <w:tr w:rsidR="00351567" w14:paraId="4D0CF99F" w14:textId="77777777">
        <w:trPr>
          <w:trHeight w:val="290"/>
        </w:trPr>
        <w:tc>
          <w:tcPr>
            <w:tcW w:w="701" w:type="dxa"/>
          </w:tcPr>
          <w:p w14:paraId="62EBC587" w14:textId="77777777" w:rsidR="00351567" w:rsidRDefault="00000000">
            <w:pPr>
              <w:pStyle w:val="TableParagraph"/>
              <w:spacing w:before="22"/>
              <w:ind w:left="27"/>
              <w:jc w:val="center"/>
              <w:rPr>
                <w:sz w:val="20"/>
              </w:rPr>
            </w:pPr>
            <w:r>
              <w:t>4</w:t>
            </w:r>
          </w:p>
        </w:tc>
        <w:tc>
          <w:tcPr>
            <w:tcW w:w="3199" w:type="dxa"/>
          </w:tcPr>
          <w:p w14:paraId="0A05A61C" w14:textId="77777777" w:rsidR="00351567" w:rsidRDefault="00000000">
            <w:pPr>
              <w:pStyle w:val="TableParagraph"/>
              <w:spacing w:before="22"/>
              <w:ind w:left="111"/>
              <w:rPr>
                <w:sz w:val="20"/>
              </w:rPr>
            </w:pPr>
            <w:r>
              <w:t>Task lookup</w:t>
            </w:r>
          </w:p>
        </w:tc>
        <w:tc>
          <w:tcPr>
            <w:tcW w:w="3204" w:type="dxa"/>
          </w:tcPr>
          <w:p w14:paraId="15C24063" w14:textId="77777777" w:rsidR="00351567" w:rsidRDefault="00000000">
            <w:pPr>
              <w:pStyle w:val="TableParagraph"/>
              <w:spacing w:before="22"/>
              <w:ind w:left="111"/>
              <w:rPr>
                <w:sz w:val="20"/>
              </w:rPr>
            </w:pPr>
            <w:r>
              <w:t xml:space="preserve">Check tasks assigned to a selected </w:t>
            </w:r>
            <w:r>
              <w:lastRenderedPageBreak/>
              <w:t>employee.</w:t>
            </w:r>
          </w:p>
        </w:tc>
        <w:tc>
          <w:tcPr>
            <w:tcW w:w="2402" w:type="dxa"/>
          </w:tcPr>
          <w:p w14:paraId="582CE2FD" w14:textId="77777777" w:rsidR="00351567" w:rsidRDefault="00000000">
            <w:pPr>
              <w:pStyle w:val="TableParagraph"/>
              <w:spacing w:before="22"/>
              <w:ind w:left="109"/>
              <w:rPr>
                <w:sz w:val="20"/>
              </w:rPr>
            </w:pPr>
            <w:proofErr w:type="spellStart"/>
            <w:r>
              <w:lastRenderedPageBreak/>
              <w:t>queries.sql</w:t>
            </w:r>
            <w:proofErr w:type="spellEnd"/>
            <w:r>
              <w:t xml:space="preserve"> Q4</w:t>
            </w:r>
          </w:p>
        </w:tc>
      </w:tr>
      <w:tr w:rsidR="00351567" w14:paraId="52377906" w14:textId="77777777">
        <w:trPr>
          <w:trHeight w:val="520"/>
        </w:trPr>
        <w:tc>
          <w:tcPr>
            <w:tcW w:w="701" w:type="dxa"/>
          </w:tcPr>
          <w:p w14:paraId="05D13051" w14:textId="77777777" w:rsidR="00351567" w:rsidRDefault="00000000">
            <w:pPr>
              <w:pStyle w:val="TableParagraph"/>
              <w:spacing w:before="22"/>
              <w:ind w:left="27"/>
              <w:jc w:val="center"/>
              <w:rPr>
                <w:sz w:val="20"/>
              </w:rPr>
            </w:pPr>
            <w:r>
              <w:t>5</w:t>
            </w:r>
          </w:p>
        </w:tc>
        <w:tc>
          <w:tcPr>
            <w:tcW w:w="3199" w:type="dxa"/>
          </w:tcPr>
          <w:p w14:paraId="453747F3" w14:textId="77777777" w:rsidR="00351567" w:rsidRDefault="00000000">
            <w:pPr>
              <w:pStyle w:val="TableParagraph"/>
              <w:spacing w:before="22"/>
              <w:ind w:left="111"/>
              <w:rPr>
                <w:sz w:val="20"/>
              </w:rPr>
            </w:pPr>
            <w:r>
              <w:t>UPDATE task status</w:t>
            </w:r>
          </w:p>
        </w:tc>
        <w:tc>
          <w:tcPr>
            <w:tcW w:w="3204" w:type="dxa"/>
          </w:tcPr>
          <w:p w14:paraId="74D01BC7" w14:textId="77777777" w:rsidR="00351567" w:rsidRDefault="00000000">
            <w:pPr>
              <w:pStyle w:val="TableParagraph"/>
              <w:spacing w:before="22"/>
              <w:ind w:right="308" w:hanging="1"/>
              <w:rPr>
                <w:sz w:val="20"/>
              </w:rPr>
            </w:pPr>
            <w:r>
              <w:t>Move a task from Open to In Progress or Done.</w:t>
            </w:r>
          </w:p>
        </w:tc>
        <w:tc>
          <w:tcPr>
            <w:tcW w:w="2402" w:type="dxa"/>
          </w:tcPr>
          <w:p w14:paraId="6EC68DB6" w14:textId="77777777" w:rsidR="00351567" w:rsidRDefault="00000000">
            <w:pPr>
              <w:pStyle w:val="TableParagraph"/>
              <w:spacing w:before="22"/>
              <w:rPr>
                <w:sz w:val="20"/>
              </w:rPr>
            </w:pPr>
            <w:proofErr w:type="spellStart"/>
            <w:r>
              <w:t>queries.sql</w:t>
            </w:r>
            <w:proofErr w:type="spellEnd"/>
            <w:r>
              <w:t xml:space="preserve"> Q5</w:t>
            </w:r>
          </w:p>
        </w:tc>
      </w:tr>
      <w:tr w:rsidR="00351567" w14:paraId="5D0BEF25" w14:textId="77777777">
        <w:trPr>
          <w:trHeight w:val="748"/>
        </w:trPr>
        <w:tc>
          <w:tcPr>
            <w:tcW w:w="701" w:type="dxa"/>
          </w:tcPr>
          <w:p w14:paraId="352AC966" w14:textId="77777777" w:rsidR="00351567" w:rsidRDefault="00000000">
            <w:pPr>
              <w:pStyle w:val="TableParagraph"/>
              <w:ind w:left="27"/>
              <w:jc w:val="center"/>
              <w:rPr>
                <w:sz w:val="20"/>
              </w:rPr>
            </w:pPr>
            <w:r>
              <w:t>6</w:t>
            </w:r>
          </w:p>
        </w:tc>
        <w:tc>
          <w:tcPr>
            <w:tcW w:w="3199" w:type="dxa"/>
          </w:tcPr>
          <w:p w14:paraId="457D2F50" w14:textId="77777777" w:rsidR="00351567" w:rsidRDefault="00000000">
            <w:pPr>
              <w:pStyle w:val="TableParagraph"/>
              <w:ind w:left="111"/>
              <w:rPr>
                <w:sz w:val="20"/>
              </w:rPr>
            </w:pPr>
            <w:r>
              <w:t>INSERT issue</w:t>
            </w:r>
          </w:p>
        </w:tc>
        <w:tc>
          <w:tcPr>
            <w:tcW w:w="3204" w:type="dxa"/>
          </w:tcPr>
          <w:p w14:paraId="6E8CE10F" w14:textId="77777777" w:rsidR="00351567" w:rsidRDefault="00000000">
            <w:pPr>
              <w:pStyle w:val="TableParagraph"/>
              <w:ind w:right="308" w:hanging="1"/>
              <w:rPr>
                <w:sz w:val="20"/>
              </w:rPr>
            </w:pPr>
            <w:r>
              <w:t>Record a new software issue for a project/module.</w:t>
            </w:r>
          </w:p>
        </w:tc>
        <w:tc>
          <w:tcPr>
            <w:tcW w:w="2402" w:type="dxa"/>
          </w:tcPr>
          <w:p w14:paraId="2DA2E3DA" w14:textId="77777777" w:rsidR="00351567" w:rsidRDefault="00000000">
            <w:pPr>
              <w:pStyle w:val="TableParagraph"/>
              <w:rPr>
                <w:sz w:val="20"/>
              </w:rPr>
            </w:pPr>
            <w:proofErr w:type="spellStart"/>
            <w:r>
              <w:t>queries.sql</w:t>
            </w:r>
            <w:proofErr w:type="spellEnd"/>
            <w:r>
              <w:t xml:space="preserve"> Q6</w:t>
            </w:r>
          </w:p>
        </w:tc>
      </w:tr>
      <w:tr w:rsidR="00351567" w14:paraId="40F3F181" w14:textId="77777777">
        <w:trPr>
          <w:trHeight w:val="520"/>
        </w:trPr>
        <w:tc>
          <w:tcPr>
            <w:tcW w:w="701" w:type="dxa"/>
          </w:tcPr>
          <w:p w14:paraId="2DE24D30" w14:textId="77777777" w:rsidR="00351567" w:rsidRDefault="00000000">
            <w:pPr>
              <w:pStyle w:val="TableParagraph"/>
              <w:ind w:left="27"/>
              <w:jc w:val="center"/>
              <w:rPr>
                <w:sz w:val="20"/>
              </w:rPr>
            </w:pPr>
            <w:r>
              <w:t>7</w:t>
            </w:r>
          </w:p>
        </w:tc>
        <w:tc>
          <w:tcPr>
            <w:tcW w:w="3199" w:type="dxa"/>
          </w:tcPr>
          <w:p w14:paraId="5DB7EFBF" w14:textId="77777777" w:rsidR="00351567" w:rsidRDefault="00000000">
            <w:pPr>
              <w:pStyle w:val="TableParagraph"/>
              <w:ind w:left="111"/>
              <w:rPr>
                <w:sz w:val="20"/>
              </w:rPr>
            </w:pPr>
            <w:r>
              <w:t>Issue history</w:t>
            </w:r>
          </w:p>
        </w:tc>
        <w:tc>
          <w:tcPr>
            <w:tcW w:w="3204" w:type="dxa"/>
          </w:tcPr>
          <w:p w14:paraId="74754CE6" w14:textId="77777777" w:rsidR="00351567" w:rsidRDefault="00000000">
            <w:pPr>
              <w:pStyle w:val="TableParagraph"/>
              <w:ind w:right="199" w:hanging="1"/>
              <w:rPr>
                <w:sz w:val="20"/>
              </w:rPr>
            </w:pPr>
            <w:r>
              <w:t>Display issue history in descending reported date order.</w:t>
            </w:r>
          </w:p>
        </w:tc>
        <w:tc>
          <w:tcPr>
            <w:tcW w:w="2402" w:type="dxa"/>
          </w:tcPr>
          <w:p w14:paraId="5313FD94" w14:textId="77777777" w:rsidR="00351567" w:rsidRDefault="00000000">
            <w:pPr>
              <w:pStyle w:val="TableParagraph"/>
              <w:rPr>
                <w:sz w:val="20"/>
              </w:rPr>
            </w:pPr>
            <w:proofErr w:type="spellStart"/>
            <w:r>
              <w:t>queries.sql</w:t>
            </w:r>
            <w:proofErr w:type="spellEnd"/>
            <w:r>
              <w:t xml:space="preserve"> Q7</w:t>
            </w:r>
          </w:p>
        </w:tc>
      </w:tr>
      <w:tr w:rsidR="00351567" w14:paraId="6D08AB60" w14:textId="77777777">
        <w:trPr>
          <w:trHeight w:val="520"/>
        </w:trPr>
        <w:tc>
          <w:tcPr>
            <w:tcW w:w="701" w:type="dxa"/>
          </w:tcPr>
          <w:p w14:paraId="6984BA6D" w14:textId="77777777" w:rsidR="00351567" w:rsidRDefault="00000000">
            <w:pPr>
              <w:pStyle w:val="TableParagraph"/>
              <w:ind w:left="27"/>
              <w:jc w:val="center"/>
              <w:rPr>
                <w:sz w:val="20"/>
              </w:rPr>
            </w:pPr>
            <w:r>
              <w:t>8</w:t>
            </w:r>
          </w:p>
        </w:tc>
        <w:tc>
          <w:tcPr>
            <w:tcW w:w="3199" w:type="dxa"/>
          </w:tcPr>
          <w:p w14:paraId="23F0DC43" w14:textId="77777777" w:rsidR="00351567" w:rsidRDefault="00000000">
            <w:pPr>
              <w:pStyle w:val="TableParagraph"/>
              <w:ind w:left="111"/>
              <w:rPr>
                <w:sz w:val="20"/>
              </w:rPr>
            </w:pPr>
            <w:r>
              <w:t>SUM aggregate</w:t>
            </w:r>
          </w:p>
        </w:tc>
        <w:tc>
          <w:tcPr>
            <w:tcW w:w="3204" w:type="dxa"/>
          </w:tcPr>
          <w:p w14:paraId="6A3EC90F" w14:textId="77777777" w:rsidR="00351567" w:rsidRDefault="00000000">
            <w:pPr>
              <w:pStyle w:val="TableParagraph"/>
              <w:ind w:right="660" w:hanging="2"/>
              <w:rPr>
                <w:sz w:val="20"/>
              </w:rPr>
            </w:pPr>
            <w:r>
              <w:t>Calculate total estimated hours across all tasks.</w:t>
            </w:r>
          </w:p>
        </w:tc>
        <w:tc>
          <w:tcPr>
            <w:tcW w:w="2402" w:type="dxa"/>
          </w:tcPr>
          <w:p w14:paraId="05B432AC" w14:textId="77777777" w:rsidR="00351567" w:rsidRDefault="00000000">
            <w:pPr>
              <w:pStyle w:val="TableParagraph"/>
              <w:rPr>
                <w:sz w:val="20"/>
              </w:rPr>
            </w:pPr>
            <w:proofErr w:type="spellStart"/>
            <w:r>
              <w:t>queries.sql</w:t>
            </w:r>
            <w:proofErr w:type="spellEnd"/>
            <w:r>
              <w:t xml:space="preserve"> Q8</w:t>
            </w:r>
          </w:p>
        </w:tc>
      </w:tr>
    </w:tbl>
    <w:p w14:paraId="00A3793D" w14:textId="77777777" w:rsidR="00351567" w:rsidRDefault="00351567">
      <w:pPr>
        <w:pStyle w:val="TableParagraph"/>
        <w:rPr>
          <w:sz w:val="20"/>
        </w:rPr>
        <w:sectPr w:rsidR="00351567">
          <w:type w:val="continuous"/>
          <w:pgSz w:w="12240" w:h="15840"/>
          <w:pgMar w:top="960" w:right="720" w:bottom="14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1"/>
        <w:gridCol w:w="3199"/>
        <w:gridCol w:w="3204"/>
        <w:gridCol w:w="2402"/>
      </w:tblGrid>
      <w:tr w:rsidR="00351567" w14:paraId="4C909025" w14:textId="77777777">
        <w:trPr>
          <w:trHeight w:val="520"/>
        </w:trPr>
        <w:tc>
          <w:tcPr>
            <w:tcW w:w="701" w:type="dxa"/>
            <w:shd w:val="clear" w:color="auto" w:fill="D8E1F2"/>
          </w:tcPr>
          <w:p w14:paraId="1A6EDA47" w14:textId="77777777" w:rsidR="00351567" w:rsidRDefault="00000000">
            <w:pPr>
              <w:pStyle w:val="TableParagraph"/>
              <w:ind w:left="27" w:right="12"/>
              <w:jc w:val="center"/>
              <w:rPr>
                <w:b/>
                <w:sz w:val="20"/>
              </w:rPr>
            </w:pPr>
            <w:proofErr w:type="spellStart"/>
            <w:proofErr w:type="gramStart"/>
            <w:r>
              <w:t>S.No</w:t>
            </w:r>
            <w:proofErr w:type="spellEnd"/>
            <w:proofErr w:type="gramEnd"/>
          </w:p>
        </w:tc>
        <w:tc>
          <w:tcPr>
            <w:tcW w:w="3199" w:type="dxa"/>
            <w:shd w:val="clear" w:color="auto" w:fill="D8E1F2"/>
          </w:tcPr>
          <w:p w14:paraId="29B8835A" w14:textId="77777777" w:rsidR="00351567" w:rsidRDefault="00000000">
            <w:pPr>
              <w:pStyle w:val="TableParagraph"/>
              <w:ind w:left="815"/>
              <w:rPr>
                <w:b/>
                <w:sz w:val="20"/>
              </w:rPr>
            </w:pPr>
            <w:r>
              <w:t>Operation / Query</w:t>
            </w:r>
          </w:p>
        </w:tc>
        <w:tc>
          <w:tcPr>
            <w:tcW w:w="3204" w:type="dxa"/>
            <w:shd w:val="clear" w:color="auto" w:fill="D8E1F2"/>
          </w:tcPr>
          <w:p w14:paraId="2693E375" w14:textId="77777777" w:rsidR="00351567" w:rsidRDefault="00000000">
            <w:pPr>
              <w:pStyle w:val="TableParagraph"/>
              <w:ind w:left="12"/>
              <w:jc w:val="center"/>
              <w:rPr>
                <w:b/>
                <w:sz w:val="20"/>
              </w:rPr>
            </w:pPr>
            <w:r>
              <w:t>Purpose</w:t>
            </w:r>
          </w:p>
        </w:tc>
        <w:tc>
          <w:tcPr>
            <w:tcW w:w="2402" w:type="dxa"/>
            <w:shd w:val="clear" w:color="auto" w:fill="D8E1F2"/>
          </w:tcPr>
          <w:p w14:paraId="1289D3D7" w14:textId="77777777" w:rsidR="00351567" w:rsidRDefault="00000000">
            <w:pPr>
              <w:pStyle w:val="TableParagraph"/>
              <w:ind w:left="1029" w:hanging="869"/>
              <w:rPr>
                <w:b/>
                <w:sz w:val="20"/>
              </w:rPr>
            </w:pPr>
            <w:r>
              <w:t>SQL Query / Screenshot Ref.</w:t>
            </w:r>
          </w:p>
        </w:tc>
      </w:tr>
      <w:tr w:rsidR="00351567" w14:paraId="6E804E41" w14:textId="77777777">
        <w:trPr>
          <w:trHeight w:val="748"/>
        </w:trPr>
        <w:tc>
          <w:tcPr>
            <w:tcW w:w="701" w:type="dxa"/>
          </w:tcPr>
          <w:p w14:paraId="60F6C401" w14:textId="77777777" w:rsidR="00351567" w:rsidRDefault="00000000">
            <w:pPr>
              <w:pStyle w:val="TableParagraph"/>
              <w:ind w:left="27"/>
              <w:jc w:val="center"/>
              <w:rPr>
                <w:sz w:val="20"/>
              </w:rPr>
            </w:pPr>
            <w:r>
              <w:t>9</w:t>
            </w:r>
          </w:p>
        </w:tc>
        <w:tc>
          <w:tcPr>
            <w:tcW w:w="3199" w:type="dxa"/>
          </w:tcPr>
          <w:p w14:paraId="75CA3360" w14:textId="77777777" w:rsidR="00351567" w:rsidRDefault="00000000">
            <w:pPr>
              <w:pStyle w:val="TableParagraph"/>
              <w:ind w:left="111"/>
              <w:rPr>
                <w:sz w:val="20"/>
              </w:rPr>
            </w:pPr>
            <w:r>
              <w:t>GROUP BY + aggregates</w:t>
            </w:r>
          </w:p>
        </w:tc>
        <w:tc>
          <w:tcPr>
            <w:tcW w:w="3204" w:type="dxa"/>
          </w:tcPr>
          <w:p w14:paraId="6921E1FC" w14:textId="77777777" w:rsidR="00351567" w:rsidRDefault="00000000">
            <w:pPr>
              <w:pStyle w:val="TableParagraph"/>
              <w:ind w:right="350" w:hanging="2"/>
              <w:rPr>
                <w:sz w:val="20"/>
              </w:rPr>
            </w:pPr>
            <w:r>
              <w:t>Calculate task count, average hours, and total hours by status.</w:t>
            </w:r>
          </w:p>
        </w:tc>
        <w:tc>
          <w:tcPr>
            <w:tcW w:w="2402" w:type="dxa"/>
          </w:tcPr>
          <w:p w14:paraId="53E760FB" w14:textId="77777777" w:rsidR="00351567" w:rsidRDefault="00000000">
            <w:pPr>
              <w:pStyle w:val="TableParagraph"/>
              <w:rPr>
                <w:sz w:val="20"/>
              </w:rPr>
            </w:pPr>
            <w:proofErr w:type="spellStart"/>
            <w:r>
              <w:t>queries.sql</w:t>
            </w:r>
            <w:proofErr w:type="spellEnd"/>
            <w:r>
              <w:t xml:space="preserve"> Q9</w:t>
            </w:r>
          </w:p>
        </w:tc>
      </w:tr>
      <w:tr w:rsidR="00351567" w14:paraId="02B8A9B6" w14:textId="77777777">
        <w:trPr>
          <w:trHeight w:val="750"/>
        </w:trPr>
        <w:tc>
          <w:tcPr>
            <w:tcW w:w="701" w:type="dxa"/>
          </w:tcPr>
          <w:p w14:paraId="4B4701FB" w14:textId="77777777" w:rsidR="00351567" w:rsidRDefault="00000000">
            <w:pPr>
              <w:pStyle w:val="TableParagraph"/>
              <w:spacing w:before="22"/>
              <w:ind w:left="27" w:right="6"/>
              <w:jc w:val="center"/>
              <w:rPr>
                <w:sz w:val="20"/>
              </w:rPr>
            </w:pPr>
            <w:r>
              <w:t>10</w:t>
            </w:r>
          </w:p>
        </w:tc>
        <w:tc>
          <w:tcPr>
            <w:tcW w:w="3199" w:type="dxa"/>
          </w:tcPr>
          <w:p w14:paraId="7E23E973" w14:textId="77777777" w:rsidR="00351567" w:rsidRDefault="00000000">
            <w:pPr>
              <w:pStyle w:val="TableParagraph"/>
              <w:spacing w:before="22"/>
              <w:rPr>
                <w:sz w:val="20"/>
              </w:rPr>
            </w:pPr>
            <w:r>
              <w:t>GROUP BY + aggregates</w:t>
            </w:r>
          </w:p>
        </w:tc>
        <w:tc>
          <w:tcPr>
            <w:tcW w:w="3204" w:type="dxa"/>
          </w:tcPr>
          <w:p w14:paraId="42BFD6DD" w14:textId="77777777" w:rsidR="00351567" w:rsidRDefault="00000000">
            <w:pPr>
              <w:pStyle w:val="TableParagraph"/>
              <w:spacing w:before="22"/>
              <w:ind w:right="500" w:hanging="2"/>
              <w:jc w:val="both"/>
              <w:rPr>
                <w:sz w:val="20"/>
              </w:rPr>
            </w:pPr>
            <w:r>
              <w:t>Calculate open issue count by severity.</w:t>
            </w:r>
          </w:p>
        </w:tc>
        <w:tc>
          <w:tcPr>
            <w:tcW w:w="2402" w:type="dxa"/>
          </w:tcPr>
          <w:p w14:paraId="54A2C050" w14:textId="77777777" w:rsidR="00351567" w:rsidRDefault="00000000">
            <w:pPr>
              <w:pStyle w:val="TableParagraph"/>
              <w:spacing w:before="22"/>
              <w:rPr>
                <w:sz w:val="20"/>
              </w:rPr>
            </w:pPr>
            <w:proofErr w:type="spellStart"/>
            <w:r>
              <w:t>queries.sql</w:t>
            </w:r>
            <w:proofErr w:type="spellEnd"/>
            <w:r>
              <w:t xml:space="preserve"> Q10</w:t>
            </w:r>
          </w:p>
        </w:tc>
      </w:tr>
      <w:tr w:rsidR="00351567" w14:paraId="5B2E05DF" w14:textId="77777777">
        <w:trPr>
          <w:trHeight w:val="517"/>
        </w:trPr>
        <w:tc>
          <w:tcPr>
            <w:tcW w:w="701" w:type="dxa"/>
          </w:tcPr>
          <w:p w14:paraId="01536D22" w14:textId="77777777" w:rsidR="00351567" w:rsidRDefault="00000000">
            <w:pPr>
              <w:pStyle w:val="TableParagraph"/>
              <w:ind w:left="27" w:right="6"/>
              <w:jc w:val="center"/>
              <w:rPr>
                <w:sz w:val="20"/>
              </w:rPr>
            </w:pPr>
            <w:r>
              <w:t>11</w:t>
            </w:r>
          </w:p>
        </w:tc>
        <w:tc>
          <w:tcPr>
            <w:tcW w:w="3199" w:type="dxa"/>
          </w:tcPr>
          <w:p w14:paraId="788E65CD" w14:textId="77777777" w:rsidR="00351567" w:rsidRDefault="00000000">
            <w:pPr>
              <w:pStyle w:val="TableParagraph"/>
              <w:rPr>
                <w:sz w:val="20"/>
              </w:rPr>
            </w:pPr>
            <w:r>
              <w:t>JOIN + GROUP BY + HAVING</w:t>
            </w:r>
          </w:p>
        </w:tc>
        <w:tc>
          <w:tcPr>
            <w:tcW w:w="3204" w:type="dxa"/>
          </w:tcPr>
          <w:p w14:paraId="09E46002" w14:textId="77777777" w:rsidR="00351567" w:rsidRDefault="00000000">
            <w:pPr>
              <w:pStyle w:val="TableParagraph"/>
              <w:ind w:right="350" w:hanging="3"/>
              <w:rPr>
                <w:sz w:val="20"/>
              </w:rPr>
            </w:pPr>
            <w:r>
              <w:t>Find projects whose pending task hours exceed a threshold.</w:t>
            </w:r>
          </w:p>
        </w:tc>
        <w:tc>
          <w:tcPr>
            <w:tcW w:w="2402" w:type="dxa"/>
          </w:tcPr>
          <w:p w14:paraId="1943DACF" w14:textId="77777777" w:rsidR="00351567" w:rsidRDefault="00000000">
            <w:pPr>
              <w:pStyle w:val="TableParagraph"/>
              <w:rPr>
                <w:sz w:val="20"/>
              </w:rPr>
            </w:pPr>
            <w:proofErr w:type="spellStart"/>
            <w:r>
              <w:t>queries.sql</w:t>
            </w:r>
            <w:proofErr w:type="spellEnd"/>
            <w:r>
              <w:t xml:space="preserve"> Q11</w:t>
            </w:r>
          </w:p>
        </w:tc>
      </w:tr>
      <w:tr w:rsidR="00351567" w14:paraId="16CC2235" w14:textId="77777777">
        <w:trPr>
          <w:trHeight w:val="520"/>
        </w:trPr>
        <w:tc>
          <w:tcPr>
            <w:tcW w:w="701" w:type="dxa"/>
          </w:tcPr>
          <w:p w14:paraId="0FA43194" w14:textId="77777777" w:rsidR="00351567" w:rsidRDefault="00000000">
            <w:pPr>
              <w:pStyle w:val="TableParagraph"/>
              <w:ind w:left="27" w:right="6"/>
              <w:jc w:val="center"/>
              <w:rPr>
                <w:sz w:val="20"/>
              </w:rPr>
            </w:pPr>
            <w:r>
              <w:t>12</w:t>
            </w:r>
          </w:p>
        </w:tc>
        <w:tc>
          <w:tcPr>
            <w:tcW w:w="3199" w:type="dxa"/>
          </w:tcPr>
          <w:p w14:paraId="290EAE05" w14:textId="77777777" w:rsidR="00351567" w:rsidRDefault="00000000">
            <w:pPr>
              <w:pStyle w:val="TableParagraph"/>
              <w:rPr>
                <w:sz w:val="20"/>
              </w:rPr>
            </w:pPr>
            <w:r>
              <w:t>JOIN + GROUP BY + HAVING</w:t>
            </w:r>
          </w:p>
        </w:tc>
        <w:tc>
          <w:tcPr>
            <w:tcW w:w="3204" w:type="dxa"/>
          </w:tcPr>
          <w:p w14:paraId="3336B296" w14:textId="77777777" w:rsidR="00351567" w:rsidRDefault="00000000">
            <w:pPr>
              <w:pStyle w:val="TableParagraph"/>
              <w:ind w:right="371" w:hanging="3"/>
              <w:rPr>
                <w:sz w:val="20"/>
              </w:rPr>
            </w:pPr>
            <w:r>
              <w:t>Find employees assigned to more than one active task.</w:t>
            </w:r>
          </w:p>
        </w:tc>
        <w:tc>
          <w:tcPr>
            <w:tcW w:w="2402" w:type="dxa"/>
          </w:tcPr>
          <w:p w14:paraId="546DE3E1" w14:textId="77777777" w:rsidR="00351567" w:rsidRDefault="00000000">
            <w:pPr>
              <w:pStyle w:val="TableParagraph"/>
              <w:rPr>
                <w:sz w:val="20"/>
              </w:rPr>
            </w:pPr>
            <w:proofErr w:type="spellStart"/>
            <w:r>
              <w:t>queries.sql</w:t>
            </w:r>
            <w:proofErr w:type="spellEnd"/>
            <w:r>
              <w:t xml:space="preserve"> Q12</w:t>
            </w:r>
          </w:p>
        </w:tc>
      </w:tr>
      <w:tr w:rsidR="00351567" w14:paraId="6FC7B7C3" w14:textId="77777777">
        <w:trPr>
          <w:trHeight w:val="748"/>
        </w:trPr>
        <w:tc>
          <w:tcPr>
            <w:tcW w:w="701" w:type="dxa"/>
          </w:tcPr>
          <w:p w14:paraId="3048FB36" w14:textId="77777777" w:rsidR="00351567" w:rsidRDefault="00000000">
            <w:pPr>
              <w:pStyle w:val="TableParagraph"/>
              <w:ind w:left="27" w:right="6"/>
              <w:jc w:val="center"/>
              <w:rPr>
                <w:sz w:val="20"/>
              </w:rPr>
            </w:pPr>
            <w:r>
              <w:t>13</w:t>
            </w:r>
          </w:p>
        </w:tc>
        <w:tc>
          <w:tcPr>
            <w:tcW w:w="3199" w:type="dxa"/>
          </w:tcPr>
          <w:p w14:paraId="7ADA03AE" w14:textId="77777777" w:rsidR="00351567" w:rsidRDefault="00000000">
            <w:pPr>
              <w:pStyle w:val="TableParagraph"/>
              <w:rPr>
                <w:sz w:val="20"/>
              </w:rPr>
            </w:pPr>
            <w:r>
              <w:t>Subquery</w:t>
            </w:r>
          </w:p>
        </w:tc>
        <w:tc>
          <w:tcPr>
            <w:tcW w:w="3204" w:type="dxa"/>
          </w:tcPr>
          <w:p w14:paraId="18CC2BD7" w14:textId="77777777" w:rsidR="00351567" w:rsidRDefault="00000000">
            <w:pPr>
              <w:pStyle w:val="TableParagraph"/>
              <w:ind w:right="188" w:hanging="2"/>
              <w:jc w:val="both"/>
              <w:rPr>
                <w:sz w:val="20"/>
              </w:rPr>
            </w:pPr>
            <w:r>
              <w:t>Find projects whose task load exceeds the average project task load.</w:t>
            </w:r>
          </w:p>
        </w:tc>
        <w:tc>
          <w:tcPr>
            <w:tcW w:w="2402" w:type="dxa"/>
          </w:tcPr>
          <w:p w14:paraId="6BBA93DF" w14:textId="77777777" w:rsidR="00351567" w:rsidRDefault="00000000">
            <w:pPr>
              <w:pStyle w:val="TableParagraph"/>
              <w:rPr>
                <w:sz w:val="20"/>
              </w:rPr>
            </w:pPr>
            <w:proofErr w:type="spellStart"/>
            <w:r>
              <w:t>queries.sql</w:t>
            </w:r>
            <w:proofErr w:type="spellEnd"/>
            <w:r>
              <w:t xml:space="preserve"> Q13</w:t>
            </w:r>
          </w:p>
        </w:tc>
      </w:tr>
      <w:tr w:rsidR="00351567" w14:paraId="2BAD72A2" w14:textId="77777777">
        <w:trPr>
          <w:trHeight w:val="522"/>
        </w:trPr>
        <w:tc>
          <w:tcPr>
            <w:tcW w:w="701" w:type="dxa"/>
          </w:tcPr>
          <w:p w14:paraId="5BE1A774" w14:textId="77777777" w:rsidR="00351567" w:rsidRDefault="00000000">
            <w:pPr>
              <w:pStyle w:val="TableParagraph"/>
              <w:spacing w:before="22"/>
              <w:ind w:left="27" w:right="6"/>
              <w:jc w:val="center"/>
              <w:rPr>
                <w:sz w:val="20"/>
              </w:rPr>
            </w:pPr>
            <w:r>
              <w:t>14</w:t>
            </w:r>
          </w:p>
        </w:tc>
        <w:tc>
          <w:tcPr>
            <w:tcW w:w="3199" w:type="dxa"/>
          </w:tcPr>
          <w:p w14:paraId="7AE1F177" w14:textId="77777777" w:rsidR="00351567" w:rsidRDefault="00000000">
            <w:pPr>
              <w:pStyle w:val="TableParagraph"/>
              <w:spacing w:before="22"/>
              <w:rPr>
                <w:sz w:val="20"/>
              </w:rPr>
            </w:pPr>
            <w:r>
              <w:t>Subquery + ORDER BY + LIMIT</w:t>
            </w:r>
          </w:p>
        </w:tc>
        <w:tc>
          <w:tcPr>
            <w:tcW w:w="3204" w:type="dxa"/>
          </w:tcPr>
          <w:p w14:paraId="48F96AC0" w14:textId="77777777" w:rsidR="00351567" w:rsidRDefault="00000000">
            <w:pPr>
              <w:pStyle w:val="TableParagraph"/>
              <w:spacing w:before="22"/>
              <w:ind w:right="536" w:hanging="2"/>
              <w:rPr>
                <w:sz w:val="20"/>
              </w:rPr>
            </w:pPr>
            <w:r>
              <w:t>List issues for the project with the highest number of open tasks.</w:t>
            </w:r>
          </w:p>
        </w:tc>
        <w:tc>
          <w:tcPr>
            <w:tcW w:w="2402" w:type="dxa"/>
          </w:tcPr>
          <w:p w14:paraId="23811FCB" w14:textId="77777777" w:rsidR="00351567" w:rsidRDefault="00000000">
            <w:pPr>
              <w:pStyle w:val="TableParagraph"/>
              <w:spacing w:before="22"/>
              <w:rPr>
                <w:sz w:val="20"/>
              </w:rPr>
            </w:pPr>
            <w:proofErr w:type="spellStart"/>
            <w:r>
              <w:t>queries.sql</w:t>
            </w:r>
            <w:proofErr w:type="spellEnd"/>
            <w:r>
              <w:t xml:space="preserve"> Q14</w:t>
            </w:r>
          </w:p>
        </w:tc>
      </w:tr>
    </w:tbl>
    <w:p w14:paraId="38137A0F" w14:textId="0912A234" w:rsidR="00351567" w:rsidRDefault="00351567">
      <w:pPr>
        <w:pStyle w:val="BodyText"/>
        <w:rPr>
          <w:i/>
          <w:sz w:val="26"/>
        </w:rPr>
      </w:pPr>
    </w:p>
    <w:p w14:paraId="5E3E56AE" w14:textId="77777777" w:rsidR="00351567" w:rsidRDefault="00351567">
      <w:pPr>
        <w:pStyle w:val="BodyText"/>
        <w:spacing w:before="3"/>
        <w:rPr>
          <w:i/>
          <w:sz w:val="26"/>
        </w:rPr>
      </w:pPr>
    </w:p>
    <w:p w14:paraId="18904B1F" w14:textId="49B7CEF7" w:rsidR="00351567" w:rsidRPr="00A24EBA" w:rsidRDefault="00000000">
      <w:pPr>
        <w:pStyle w:val="Heading4"/>
        <w:numPr>
          <w:ilvl w:val="1"/>
          <w:numId w:val="3"/>
        </w:numPr>
        <w:tabs>
          <w:tab w:val="left" w:pos="387"/>
        </w:tabs>
        <w:ind w:left="387" w:hanging="387"/>
        <w:rPr>
          <w:sz w:val="28"/>
          <w:szCs w:val="28"/>
        </w:rPr>
      </w:pPr>
      <w:r w:rsidRPr="00A24EBA">
        <w:rPr>
          <w:sz w:val="28"/>
          <w:szCs w:val="28"/>
        </w:rPr>
        <w:t>Sample</w:t>
      </w:r>
      <w:r w:rsidRPr="00A24EBA">
        <w:rPr>
          <w:spacing w:val="-13"/>
          <w:sz w:val="28"/>
          <w:szCs w:val="28"/>
        </w:rPr>
        <w:t xml:space="preserve"> </w:t>
      </w:r>
      <w:r w:rsidRPr="00A24EBA">
        <w:rPr>
          <w:sz w:val="28"/>
          <w:szCs w:val="28"/>
        </w:rPr>
        <w:t>Outputs</w:t>
      </w:r>
      <w:r w:rsidRPr="00A24EBA">
        <w:rPr>
          <w:spacing w:val="-14"/>
          <w:sz w:val="28"/>
          <w:szCs w:val="28"/>
        </w:rPr>
        <w:t xml:space="preserve"> </w:t>
      </w:r>
      <w:r w:rsidRPr="00A24EBA">
        <w:rPr>
          <w:sz w:val="28"/>
          <w:szCs w:val="28"/>
        </w:rPr>
        <w:t>/</w:t>
      </w:r>
      <w:r w:rsidRPr="00A24EBA">
        <w:rPr>
          <w:spacing w:val="-9"/>
          <w:sz w:val="28"/>
          <w:szCs w:val="28"/>
        </w:rPr>
        <w:t xml:space="preserve"> </w:t>
      </w:r>
      <w:r w:rsidRPr="00A24EBA">
        <w:rPr>
          <w:spacing w:val="-2"/>
          <w:sz w:val="28"/>
          <w:szCs w:val="28"/>
        </w:rPr>
        <w:t>Screenshots</w:t>
      </w:r>
    </w:p>
    <w:p w14:paraId="729EAC0A" w14:textId="4F8BD0FB" w:rsidR="00351567" w:rsidRPr="00A24EBA" w:rsidRDefault="00496C5D">
      <w:pPr>
        <w:spacing w:before="242"/>
        <w:ind w:right="1"/>
        <w:jc w:val="center"/>
        <w:rPr>
          <w:b/>
          <w:sz w:val="24"/>
          <w:szCs w:val="24"/>
        </w:rPr>
      </w:pPr>
      <w:r>
        <w:rPr>
          <w:noProof/>
          <w:sz w:val="24"/>
          <w:szCs w:val="24"/>
        </w:rPr>
        <w:drawing>
          <wp:anchor distT="0" distB="0" distL="114300" distR="114300" simplePos="0" relativeHeight="251655680" behindDoc="1" locked="0" layoutInCell="1" allowOverlap="1" wp14:anchorId="41DD2020" wp14:editId="3005557C">
            <wp:simplePos x="0" y="0"/>
            <wp:positionH relativeFrom="column">
              <wp:posOffset>957411</wp:posOffset>
            </wp:positionH>
            <wp:positionV relativeFrom="paragraph">
              <wp:posOffset>396054</wp:posOffset>
            </wp:positionV>
            <wp:extent cx="4937760" cy="3538727"/>
            <wp:effectExtent l="0" t="0" r="0" b="5080"/>
            <wp:wrapNone/>
            <wp:docPr id="1421506655" name="Image 67"/>
            <wp:cNvGraphicFramePr/>
            <a:graphic xmlns:a="http://schemas.openxmlformats.org/drawingml/2006/main">
              <a:graphicData uri="http://schemas.openxmlformats.org/drawingml/2006/picture">
                <pic:pic xmlns:pic="http://schemas.openxmlformats.org/drawingml/2006/picture">
                  <pic:nvPicPr>
                    <pic:cNvPr id="1421506655" name="Image 67"/>
                    <pic:cNvPicPr/>
                  </pic:nvPicPr>
                  <pic:blipFill>
                    <a:blip r:embed="rId14" cstate="print"/>
                    <a:stretch>
                      <a:fillRect/>
                    </a:stretch>
                  </pic:blipFill>
                  <pic:spPr>
                    <a:xfrm>
                      <a:off x="0" y="0"/>
                      <a:ext cx="4937760" cy="3538727"/>
                    </a:xfrm>
                    <a:prstGeom prst="rect">
                      <a:avLst/>
                    </a:prstGeom>
                  </pic:spPr>
                </pic:pic>
              </a:graphicData>
            </a:graphic>
          </wp:anchor>
        </w:drawing>
      </w:r>
      <w:r w:rsidRPr="00A24EBA">
        <w:rPr>
          <w:sz w:val="24"/>
          <w:szCs w:val="24"/>
        </w:rPr>
        <w:t>Figure 1: Employee records / basic SELECT output</w:t>
      </w:r>
    </w:p>
    <w:p w14:paraId="4C3AFC49" w14:textId="77777777" w:rsidR="00351567" w:rsidRDefault="00351567">
      <w:pPr>
        <w:jc w:val="center"/>
        <w:rPr>
          <w:b/>
        </w:rPr>
        <w:sectPr w:rsidR="00351567">
          <w:type w:val="continuous"/>
          <w:pgSz w:w="12240" w:h="15840"/>
          <w:pgMar w:top="960" w:right="720" w:bottom="980" w:left="720" w:header="0" w:footer="758" w:gutter="0"/>
          <w:cols w:space="720"/>
        </w:sectPr>
      </w:pPr>
    </w:p>
    <w:p w14:paraId="0DED51B7" w14:textId="77777777" w:rsidR="00351567" w:rsidRPr="00A24EBA" w:rsidRDefault="00000000">
      <w:pPr>
        <w:spacing w:before="74"/>
        <w:ind w:right="1"/>
        <w:jc w:val="center"/>
        <w:rPr>
          <w:b/>
          <w:sz w:val="24"/>
          <w:szCs w:val="24"/>
        </w:rPr>
      </w:pPr>
      <w:r w:rsidRPr="00A24EBA">
        <w:rPr>
          <w:sz w:val="24"/>
          <w:szCs w:val="24"/>
        </w:rPr>
        <w:lastRenderedPageBreak/>
        <w:t>Figure 2: In-progress projects / filtering output</w:t>
      </w:r>
    </w:p>
    <w:p w14:paraId="6464A11C" w14:textId="091024B7" w:rsidR="00351567" w:rsidRDefault="00C20A6C">
      <w:pPr>
        <w:pStyle w:val="BodyText"/>
        <w:rPr>
          <w:b/>
          <w:sz w:val="22"/>
        </w:rPr>
      </w:pPr>
      <w:r>
        <w:rPr>
          <w:b/>
          <w:noProof/>
        </w:rPr>
        <mc:AlternateContent>
          <mc:Choice Requires="wpg">
            <w:drawing>
              <wp:anchor distT="0" distB="0" distL="0" distR="0" simplePos="0" relativeHeight="251665920" behindDoc="1" locked="0" layoutInCell="1" allowOverlap="1" wp14:anchorId="4B5D353B" wp14:editId="2CF58718">
                <wp:simplePos x="0" y="0"/>
                <wp:positionH relativeFrom="page">
                  <wp:posOffset>1221417</wp:posOffset>
                </wp:positionH>
                <wp:positionV relativeFrom="page">
                  <wp:posOffset>949036</wp:posOffset>
                </wp:positionV>
                <wp:extent cx="4937760" cy="8253982"/>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7760" cy="8253982"/>
                          <a:chOff x="618744" y="0"/>
                          <a:chExt cx="4937760" cy="8253982"/>
                        </a:xfrm>
                      </wpg:grpSpPr>
                      <pic:pic xmlns:pic="http://schemas.openxmlformats.org/drawingml/2006/picture">
                        <pic:nvPicPr>
                          <pic:cNvPr id="70" name="Image 70"/>
                          <pic:cNvPicPr/>
                        </pic:nvPicPr>
                        <pic:blipFill>
                          <a:blip r:embed="rId15" cstate="print"/>
                          <a:stretch>
                            <a:fillRect/>
                          </a:stretch>
                        </pic:blipFill>
                        <pic:spPr>
                          <a:xfrm>
                            <a:off x="618744" y="0"/>
                            <a:ext cx="4937760" cy="3028187"/>
                          </a:xfrm>
                          <a:prstGeom prst="rect">
                            <a:avLst/>
                          </a:prstGeom>
                        </pic:spPr>
                      </pic:pic>
                      <pic:pic xmlns:pic="http://schemas.openxmlformats.org/drawingml/2006/picture">
                        <pic:nvPicPr>
                          <pic:cNvPr id="71" name="Image 71"/>
                          <pic:cNvPicPr/>
                        </pic:nvPicPr>
                        <pic:blipFill>
                          <a:blip r:embed="rId16" cstate="print"/>
                          <a:stretch>
                            <a:fillRect/>
                          </a:stretch>
                        </pic:blipFill>
                        <pic:spPr>
                          <a:xfrm>
                            <a:off x="618744" y="3416808"/>
                            <a:ext cx="4937760" cy="2247899"/>
                          </a:xfrm>
                          <a:prstGeom prst="rect">
                            <a:avLst/>
                          </a:prstGeom>
                        </pic:spPr>
                      </pic:pic>
                      <pic:pic xmlns:pic="http://schemas.openxmlformats.org/drawingml/2006/picture">
                        <pic:nvPicPr>
                          <pic:cNvPr id="72" name="Image 72"/>
                          <pic:cNvPicPr/>
                        </pic:nvPicPr>
                        <pic:blipFill>
                          <a:blip r:embed="rId17" cstate="print"/>
                          <a:stretch>
                            <a:fillRect/>
                          </a:stretch>
                        </pic:blipFill>
                        <pic:spPr>
                          <a:xfrm>
                            <a:off x="618744" y="6053327"/>
                            <a:ext cx="4937760" cy="2200655"/>
                          </a:xfrm>
                          <a:prstGeom prst="rect">
                            <a:avLst/>
                          </a:prstGeom>
                        </pic:spPr>
                      </pic:pic>
                    </wpg:wgp>
                  </a:graphicData>
                </a:graphic>
                <wp14:sizeRelH relativeFrom="margin">
                  <wp14:pctWidth>0</wp14:pctWidth>
                </wp14:sizeRelH>
              </wp:anchor>
            </w:drawing>
          </mc:Choice>
          <mc:Fallback>
            <w:pict>
              <v:group w14:anchorId="4C6DF232" id="Group 68" o:spid="_x0000_s1026" style="position:absolute;margin-left:96.15pt;margin-top:74.75pt;width:388.8pt;height:649.9pt;z-index:-251650560;mso-wrap-distance-left:0;mso-wrap-distance-right:0;mso-position-horizontal-relative:page;mso-position-vertical-relative:page;mso-width-relative:margin" coordorigin="6187" coordsize="49377,82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aKK&#10;K6z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FbUv+Pb/tpWbWlqX/Ht/wBtKza2AKKKKACiiigAooooAKKK&#10;KACiiigDXi/494/+udSVHF/x7x/9c6krIAooop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49v8AtpWbWlqX&#10;/Ht/20rNrYAooooAKKKKACiiigAooooAKKKKANeL/j3j/wCudSVHF/x7x/8AXOpKyAKKKK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SAKKKK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ZUEsDBAoAAAAAAAAAIQDV9RCtNRoBADUaAQAVAAAAZHJzL21lZGlhL2ltYWdlMi5qcGVn&#10;/9j/4AAQSkZJRgABAQEAYABgAAD/2wBDAAMCAgMCAgMDAwMEAwMEBQgFBQQEBQoHBwYIDAoMDAsK&#10;CwsNDhIQDQ4RDgsLEBYQERMUFRUVDA8XGBYUGBIUFRT/2wBDAQMEBAUEBQkFBQkUDQsNFBQUFBQU&#10;FBQUFBQUFBQUFBQUFBQUFBQUFBQUFBQUFBQUFBQUFBQUFBQUFBQUFBQUFBT/wAARCAJWBS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aKK&#10;K6z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xK26xK2AKKKKACiii&#10;gAooooAKKKKACiiigC9pvSWrtUtN6S1doAKKKKyAKKKKQ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CgAAAAAAAAAhAEbWmzTd5AAA3eQAABUAAABk&#10;cnMvbWVkaWEvaW1hZ2UzLmpwZWf/2P/gABBKRklGAAEBAQBgAGAAAP/bAEMAAwICAwICAwMDAwQD&#10;AwQFCAUFBAQFCgcHBggMCgwMCwoLCw0OEhANDhEOCwsQFhARExQVFRUMDxcYFhQYEhQVFP/bAEMB&#10;AwQEBQQFCQUFCRQNCw0UFBQUFBQUFBQUFBQUFBQUFBQUFBQUFBQUFBQUFBQUFBQUFBQUFBQUFBQU&#10;FBQUFBQUFP/AABEIAlMFN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dooorrMgooooAKKKKBBRXM+IPiN4X8L65ZaNrOu2Gm6lqH/HvbXNx&#10;5fmV01BnTqU/4YUUUUG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0" o:spid="_x0000_s1027" type="#_x0000_t75" style="position:absolute;left:6187;width:49378;height:30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">
                  <v:imagedata r:id="rId18" o:title=""/>
                </v:shape>
                <v:shape id="Image 71" o:spid="_x0000_s1028" type="#_x0000_t75" style="position:absolute;left:6187;top:34168;width:49378;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">
                  <v:imagedata r:id="rId19" o:title=""/>
                </v:shape>
                <v:shape id="Image 72" o:spid="_x0000_s1029" type="#_x0000_t75" style="position:absolute;left:6187;top:60533;width:49378;height:22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">
                  <v:imagedata r:id="rId20" o:title=""/>
                </v:shape>
                <w10:wrap anchorx="page" anchory="page"/>
              </v:group>
            </w:pict>
          </mc:Fallback>
        </mc:AlternateContent>
      </w:r>
    </w:p>
    <w:p w14:paraId="0385A1E4" w14:textId="77777777" w:rsidR="00351567" w:rsidRDefault="00351567">
      <w:pPr>
        <w:pStyle w:val="BodyText"/>
        <w:rPr>
          <w:b/>
          <w:sz w:val="22"/>
        </w:rPr>
      </w:pPr>
    </w:p>
    <w:p w14:paraId="38A05ED4" w14:textId="77777777" w:rsidR="00351567" w:rsidRDefault="00351567">
      <w:pPr>
        <w:pStyle w:val="BodyText"/>
        <w:rPr>
          <w:b/>
          <w:sz w:val="22"/>
        </w:rPr>
      </w:pPr>
    </w:p>
    <w:p w14:paraId="7B62AAED" w14:textId="25B34C29" w:rsidR="00351567" w:rsidRDefault="00351567">
      <w:pPr>
        <w:pStyle w:val="BodyText"/>
        <w:rPr>
          <w:b/>
          <w:sz w:val="22"/>
        </w:rPr>
      </w:pPr>
    </w:p>
    <w:p w14:paraId="134443FB" w14:textId="25C1C2CE" w:rsidR="00351567" w:rsidRDefault="00351567">
      <w:pPr>
        <w:pStyle w:val="BodyText"/>
        <w:rPr>
          <w:b/>
          <w:sz w:val="22"/>
        </w:rPr>
      </w:pPr>
    </w:p>
    <w:p w14:paraId="3CF0ADA7" w14:textId="5565BCB5" w:rsidR="00351567" w:rsidRDefault="00351567">
      <w:pPr>
        <w:pStyle w:val="BodyText"/>
        <w:rPr>
          <w:b/>
          <w:sz w:val="22"/>
        </w:rPr>
      </w:pPr>
    </w:p>
    <w:p w14:paraId="7842C5B8" w14:textId="49D949EF" w:rsidR="00351567" w:rsidRDefault="00351567">
      <w:pPr>
        <w:pStyle w:val="BodyText"/>
        <w:rPr>
          <w:b/>
          <w:sz w:val="22"/>
        </w:rPr>
      </w:pPr>
    </w:p>
    <w:p w14:paraId="34A80CD2" w14:textId="52EAED3C" w:rsidR="00351567" w:rsidRDefault="00351567">
      <w:pPr>
        <w:pStyle w:val="BodyText"/>
        <w:rPr>
          <w:b/>
          <w:sz w:val="22"/>
        </w:rPr>
      </w:pPr>
    </w:p>
    <w:p w14:paraId="2E009A33" w14:textId="77777777" w:rsidR="00351567" w:rsidRDefault="00351567">
      <w:pPr>
        <w:pStyle w:val="BodyText"/>
        <w:rPr>
          <w:b/>
          <w:sz w:val="22"/>
        </w:rPr>
      </w:pPr>
    </w:p>
    <w:p w14:paraId="68285C0F" w14:textId="57A39051" w:rsidR="00351567" w:rsidRDefault="00351567">
      <w:pPr>
        <w:pStyle w:val="BodyText"/>
        <w:rPr>
          <w:b/>
          <w:sz w:val="22"/>
        </w:rPr>
      </w:pPr>
    </w:p>
    <w:p w14:paraId="6F609ADD" w14:textId="77777777" w:rsidR="00351567" w:rsidRDefault="00351567">
      <w:pPr>
        <w:pStyle w:val="BodyText"/>
        <w:rPr>
          <w:b/>
          <w:sz w:val="22"/>
        </w:rPr>
      </w:pPr>
    </w:p>
    <w:p w14:paraId="6822144F" w14:textId="57883262" w:rsidR="00351567" w:rsidRDefault="00351567">
      <w:pPr>
        <w:pStyle w:val="BodyText"/>
        <w:rPr>
          <w:b/>
          <w:sz w:val="22"/>
        </w:rPr>
      </w:pPr>
    </w:p>
    <w:p w14:paraId="7E71F6A2" w14:textId="77777777" w:rsidR="00351567" w:rsidRDefault="00351567">
      <w:pPr>
        <w:pStyle w:val="BodyText"/>
        <w:rPr>
          <w:b/>
          <w:sz w:val="22"/>
        </w:rPr>
      </w:pPr>
    </w:p>
    <w:p w14:paraId="750FA02E" w14:textId="1066CC39" w:rsidR="00351567" w:rsidRDefault="00351567">
      <w:pPr>
        <w:pStyle w:val="BodyText"/>
        <w:rPr>
          <w:b/>
          <w:sz w:val="22"/>
        </w:rPr>
      </w:pPr>
    </w:p>
    <w:p w14:paraId="73810450" w14:textId="77777777" w:rsidR="00351567" w:rsidRDefault="00351567">
      <w:pPr>
        <w:pStyle w:val="BodyText"/>
        <w:rPr>
          <w:b/>
          <w:sz w:val="22"/>
        </w:rPr>
      </w:pPr>
    </w:p>
    <w:p w14:paraId="378F57CA" w14:textId="68D8002D" w:rsidR="00351567" w:rsidRDefault="00351567">
      <w:pPr>
        <w:pStyle w:val="BodyText"/>
        <w:rPr>
          <w:b/>
          <w:sz w:val="22"/>
        </w:rPr>
      </w:pPr>
    </w:p>
    <w:p w14:paraId="1127BB6D" w14:textId="77777777" w:rsidR="00351567" w:rsidRDefault="00351567">
      <w:pPr>
        <w:pStyle w:val="BodyText"/>
        <w:rPr>
          <w:b/>
          <w:sz w:val="22"/>
        </w:rPr>
      </w:pPr>
    </w:p>
    <w:p w14:paraId="3C4DEC4F" w14:textId="3FE13E14" w:rsidR="00351567" w:rsidRDefault="00351567">
      <w:pPr>
        <w:pStyle w:val="BodyText"/>
        <w:rPr>
          <w:b/>
          <w:sz w:val="22"/>
        </w:rPr>
      </w:pPr>
    </w:p>
    <w:p w14:paraId="146F76E2" w14:textId="77777777" w:rsidR="00351567" w:rsidRDefault="00351567">
      <w:pPr>
        <w:pStyle w:val="BodyText"/>
        <w:rPr>
          <w:b/>
          <w:sz w:val="22"/>
        </w:rPr>
      </w:pPr>
    </w:p>
    <w:p w14:paraId="133069F6" w14:textId="77777777" w:rsidR="00351567" w:rsidRDefault="00351567">
      <w:pPr>
        <w:pStyle w:val="BodyText"/>
        <w:spacing w:before="71"/>
        <w:rPr>
          <w:b/>
          <w:sz w:val="22"/>
        </w:rPr>
      </w:pPr>
    </w:p>
    <w:p w14:paraId="435DBC23" w14:textId="744DA36F" w:rsidR="00351567" w:rsidRPr="00A24EBA" w:rsidRDefault="00000000">
      <w:pPr>
        <w:ind w:right="1"/>
        <w:jc w:val="center"/>
        <w:rPr>
          <w:b/>
          <w:sz w:val="24"/>
          <w:szCs w:val="24"/>
        </w:rPr>
      </w:pPr>
      <w:r w:rsidRPr="00A24EBA">
        <w:rPr>
          <w:sz w:val="24"/>
          <w:szCs w:val="24"/>
        </w:rPr>
        <w:t>Figure 3: Aggregate or GROUP BY output</w:t>
      </w:r>
    </w:p>
    <w:p w14:paraId="7E076646" w14:textId="77777777" w:rsidR="00351567" w:rsidRDefault="00351567">
      <w:pPr>
        <w:pStyle w:val="BodyText"/>
        <w:rPr>
          <w:b/>
          <w:sz w:val="22"/>
        </w:rPr>
      </w:pPr>
    </w:p>
    <w:p w14:paraId="7CEB8A48" w14:textId="77777777" w:rsidR="00351567" w:rsidRDefault="00351567">
      <w:pPr>
        <w:pStyle w:val="BodyText"/>
        <w:rPr>
          <w:b/>
          <w:sz w:val="22"/>
        </w:rPr>
      </w:pPr>
    </w:p>
    <w:p w14:paraId="7324D9EC" w14:textId="19026854" w:rsidR="00351567" w:rsidRDefault="00351567">
      <w:pPr>
        <w:pStyle w:val="BodyText"/>
        <w:rPr>
          <w:b/>
          <w:sz w:val="22"/>
        </w:rPr>
      </w:pPr>
    </w:p>
    <w:p w14:paraId="67C936FB" w14:textId="77777777" w:rsidR="00351567" w:rsidRDefault="00351567">
      <w:pPr>
        <w:pStyle w:val="BodyText"/>
        <w:rPr>
          <w:b/>
          <w:sz w:val="22"/>
        </w:rPr>
      </w:pPr>
    </w:p>
    <w:p w14:paraId="2D4F2BF4" w14:textId="77777777" w:rsidR="00351567" w:rsidRDefault="00351567">
      <w:pPr>
        <w:pStyle w:val="BodyText"/>
        <w:rPr>
          <w:b/>
          <w:sz w:val="22"/>
        </w:rPr>
      </w:pPr>
    </w:p>
    <w:p w14:paraId="5155F147" w14:textId="1E1B7021" w:rsidR="00351567" w:rsidRDefault="00351567">
      <w:pPr>
        <w:pStyle w:val="BodyText"/>
        <w:rPr>
          <w:b/>
          <w:sz w:val="22"/>
        </w:rPr>
      </w:pPr>
    </w:p>
    <w:p w14:paraId="69160F20" w14:textId="77777777" w:rsidR="00351567" w:rsidRDefault="00351567">
      <w:pPr>
        <w:pStyle w:val="BodyText"/>
        <w:rPr>
          <w:b/>
          <w:sz w:val="22"/>
        </w:rPr>
      </w:pPr>
    </w:p>
    <w:p w14:paraId="0E4F32C4" w14:textId="77777777" w:rsidR="00351567" w:rsidRDefault="00351567">
      <w:pPr>
        <w:pStyle w:val="BodyText"/>
        <w:rPr>
          <w:b/>
          <w:sz w:val="22"/>
        </w:rPr>
      </w:pPr>
    </w:p>
    <w:p w14:paraId="0F5B5183" w14:textId="142CE793" w:rsidR="00351567" w:rsidRDefault="00351567">
      <w:pPr>
        <w:pStyle w:val="BodyText"/>
        <w:rPr>
          <w:b/>
          <w:sz w:val="22"/>
        </w:rPr>
      </w:pPr>
    </w:p>
    <w:p w14:paraId="3D52CCEE" w14:textId="77777777" w:rsidR="00351567" w:rsidRDefault="00351567">
      <w:pPr>
        <w:pStyle w:val="BodyText"/>
        <w:rPr>
          <w:b/>
          <w:sz w:val="22"/>
        </w:rPr>
      </w:pPr>
    </w:p>
    <w:p w14:paraId="2C8CA519" w14:textId="77777777" w:rsidR="00351567" w:rsidRDefault="00351567">
      <w:pPr>
        <w:pStyle w:val="BodyText"/>
        <w:rPr>
          <w:b/>
          <w:sz w:val="22"/>
        </w:rPr>
      </w:pPr>
    </w:p>
    <w:p w14:paraId="2AA6735F" w14:textId="20B94E33" w:rsidR="00351567" w:rsidRDefault="00351567">
      <w:pPr>
        <w:pStyle w:val="BodyText"/>
        <w:rPr>
          <w:b/>
          <w:sz w:val="22"/>
        </w:rPr>
      </w:pPr>
    </w:p>
    <w:p w14:paraId="4EA4BB55" w14:textId="77777777" w:rsidR="00351567" w:rsidRDefault="00351567">
      <w:pPr>
        <w:pStyle w:val="BodyText"/>
        <w:rPr>
          <w:b/>
          <w:sz w:val="22"/>
        </w:rPr>
      </w:pPr>
    </w:p>
    <w:p w14:paraId="20B39215" w14:textId="77777777" w:rsidR="00351567" w:rsidRDefault="00351567">
      <w:pPr>
        <w:pStyle w:val="BodyText"/>
        <w:rPr>
          <w:b/>
          <w:sz w:val="22"/>
        </w:rPr>
      </w:pPr>
    </w:p>
    <w:p w14:paraId="23F8002E" w14:textId="47882FFE" w:rsidR="00351567" w:rsidRDefault="00351567">
      <w:pPr>
        <w:pStyle w:val="BodyText"/>
        <w:spacing w:before="107"/>
        <w:rPr>
          <w:b/>
          <w:sz w:val="22"/>
        </w:rPr>
      </w:pPr>
    </w:p>
    <w:p w14:paraId="7C2BA24C" w14:textId="77777777" w:rsidR="00351567" w:rsidRPr="00A24EBA" w:rsidRDefault="00000000">
      <w:pPr>
        <w:ind w:left="4"/>
        <w:jc w:val="center"/>
        <w:rPr>
          <w:b/>
          <w:sz w:val="24"/>
          <w:szCs w:val="24"/>
        </w:rPr>
      </w:pPr>
      <w:r w:rsidRPr="00A24EBA">
        <w:rPr>
          <w:sz w:val="24"/>
          <w:szCs w:val="24"/>
        </w:rPr>
        <w:t>Figure 4: Join or subquery output</w:t>
      </w:r>
    </w:p>
    <w:p w14:paraId="30FE49A7" w14:textId="49F58D4D" w:rsidR="00351567" w:rsidRDefault="00351567">
      <w:pPr>
        <w:jc w:val="center"/>
        <w:rPr>
          <w:b/>
        </w:rPr>
        <w:sectPr w:rsidR="00351567">
          <w:pgSz w:w="12240" w:h="15840"/>
          <w:pgMar w:top="920" w:right="720" w:bottom="980" w:left="720" w:header="0" w:footer="758" w:gutter="0"/>
          <w:cols w:space="720"/>
        </w:sectPr>
      </w:pPr>
    </w:p>
    <w:p w14:paraId="265C51E1" w14:textId="2FF63908" w:rsidR="00351567" w:rsidRDefault="00000000">
      <w:pPr>
        <w:pStyle w:val="Heading2"/>
        <w:numPr>
          <w:ilvl w:val="0"/>
          <w:numId w:val="3"/>
        </w:numPr>
        <w:tabs>
          <w:tab w:val="left" w:pos="3178"/>
        </w:tabs>
        <w:spacing w:before="76"/>
        <w:ind w:left="3178" w:hanging="296"/>
        <w:jc w:val="left"/>
      </w:pPr>
      <w:r w:rsidRPr="00A24EBA">
        <w:rPr>
          <w:sz w:val="32"/>
          <w:szCs w:val="32"/>
        </w:rPr>
        <w:lastRenderedPageBreak/>
        <w:t>MODULES</w:t>
      </w:r>
      <w:r w:rsidRPr="00A24EBA">
        <w:rPr>
          <w:spacing w:val="-10"/>
          <w:sz w:val="32"/>
          <w:szCs w:val="32"/>
        </w:rPr>
        <w:t xml:space="preserve"> </w:t>
      </w:r>
      <w:r w:rsidRPr="00A24EBA">
        <w:rPr>
          <w:sz w:val="32"/>
          <w:szCs w:val="32"/>
        </w:rPr>
        <w:t>&amp;</w:t>
      </w:r>
      <w:r w:rsidRPr="00A24EBA">
        <w:rPr>
          <w:spacing w:val="-14"/>
          <w:sz w:val="32"/>
          <w:szCs w:val="32"/>
        </w:rPr>
        <w:t xml:space="preserve"> </w:t>
      </w:r>
      <w:r w:rsidRPr="00A24EBA">
        <w:rPr>
          <w:spacing w:val="-2"/>
          <w:sz w:val="32"/>
          <w:szCs w:val="32"/>
        </w:rPr>
        <w:t>FUNCTIONALITIES</w:t>
      </w:r>
    </w:p>
    <w:p w14:paraId="3EBDDFC8" w14:textId="03FFCF61" w:rsidR="00351567" w:rsidRDefault="00351567">
      <w:pPr>
        <w:pStyle w:val="BodyText"/>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2628"/>
        <w:gridCol w:w="6170"/>
      </w:tblGrid>
      <w:tr w:rsidR="00351567" w14:paraId="2324ECDF" w14:textId="77777777">
        <w:trPr>
          <w:trHeight w:val="311"/>
        </w:trPr>
        <w:tc>
          <w:tcPr>
            <w:tcW w:w="708" w:type="dxa"/>
            <w:shd w:val="clear" w:color="auto" w:fill="D8E1F2"/>
          </w:tcPr>
          <w:p w14:paraId="153EDA98" w14:textId="77777777" w:rsidR="00351567" w:rsidRDefault="00000000">
            <w:pPr>
              <w:pStyle w:val="TableParagraph"/>
              <w:spacing w:before="20"/>
              <w:ind w:left="26" w:right="10"/>
              <w:jc w:val="center"/>
              <w:rPr>
                <w:b/>
              </w:rPr>
            </w:pPr>
            <w:proofErr w:type="spellStart"/>
            <w:proofErr w:type="gramStart"/>
            <w:r>
              <w:t>S.No</w:t>
            </w:r>
            <w:proofErr w:type="spellEnd"/>
            <w:proofErr w:type="gramEnd"/>
          </w:p>
        </w:tc>
        <w:tc>
          <w:tcPr>
            <w:tcW w:w="2628" w:type="dxa"/>
            <w:shd w:val="clear" w:color="auto" w:fill="D8E1F2"/>
          </w:tcPr>
          <w:p w14:paraId="2754B204" w14:textId="77777777" w:rsidR="00351567" w:rsidRDefault="00000000">
            <w:pPr>
              <w:pStyle w:val="TableParagraph"/>
              <w:spacing w:before="20"/>
              <w:ind w:left="655"/>
              <w:rPr>
                <w:b/>
              </w:rPr>
            </w:pPr>
            <w:r>
              <w:t>Module Name</w:t>
            </w:r>
          </w:p>
        </w:tc>
        <w:tc>
          <w:tcPr>
            <w:tcW w:w="6170" w:type="dxa"/>
            <w:shd w:val="clear" w:color="auto" w:fill="D8E1F2"/>
          </w:tcPr>
          <w:p w14:paraId="773E1127" w14:textId="77777777" w:rsidR="00351567" w:rsidRDefault="00000000">
            <w:pPr>
              <w:pStyle w:val="TableParagraph"/>
              <w:spacing w:before="20"/>
              <w:ind w:left="22"/>
              <w:jc w:val="center"/>
              <w:rPr>
                <w:b/>
              </w:rPr>
            </w:pPr>
            <w:r>
              <w:t>Functionality</w:t>
            </w:r>
          </w:p>
        </w:tc>
      </w:tr>
      <w:tr w:rsidR="00351567" w14:paraId="02A3D099" w14:textId="77777777">
        <w:trPr>
          <w:trHeight w:val="563"/>
        </w:trPr>
        <w:tc>
          <w:tcPr>
            <w:tcW w:w="708" w:type="dxa"/>
          </w:tcPr>
          <w:p w14:paraId="5A9FE979" w14:textId="77777777" w:rsidR="00351567" w:rsidRDefault="00000000">
            <w:pPr>
              <w:pStyle w:val="TableParagraph"/>
              <w:spacing w:before="20"/>
              <w:ind w:left="26"/>
              <w:jc w:val="center"/>
            </w:pPr>
            <w:r>
              <w:t>1</w:t>
            </w:r>
          </w:p>
        </w:tc>
        <w:tc>
          <w:tcPr>
            <w:tcW w:w="2628" w:type="dxa"/>
          </w:tcPr>
          <w:p w14:paraId="43CCA538" w14:textId="77777777" w:rsidR="00351567" w:rsidRDefault="00000000">
            <w:pPr>
              <w:pStyle w:val="TableParagraph"/>
              <w:spacing w:before="20"/>
            </w:pPr>
            <w:r>
              <w:t>Client Management</w:t>
            </w:r>
          </w:p>
        </w:tc>
        <w:tc>
          <w:tcPr>
            <w:tcW w:w="6170" w:type="dxa"/>
          </w:tcPr>
          <w:p w14:paraId="1CEB1C27" w14:textId="77777777" w:rsidR="00351567" w:rsidRDefault="00000000">
            <w:pPr>
              <w:pStyle w:val="TableParagraph"/>
              <w:spacing w:before="20"/>
              <w:ind w:left="115" w:right="242" w:hanging="3"/>
            </w:pPr>
            <w:r>
              <w:t>Stores and organizes client organization details, contact person, email, phone, city, and creation information.</w:t>
            </w:r>
          </w:p>
        </w:tc>
      </w:tr>
      <w:tr w:rsidR="00351567" w14:paraId="08AB3D95" w14:textId="77777777">
        <w:trPr>
          <w:trHeight w:val="566"/>
        </w:trPr>
        <w:tc>
          <w:tcPr>
            <w:tcW w:w="708" w:type="dxa"/>
          </w:tcPr>
          <w:p w14:paraId="61863B8C" w14:textId="77777777" w:rsidR="00351567" w:rsidRDefault="00000000">
            <w:pPr>
              <w:pStyle w:val="TableParagraph"/>
              <w:spacing w:before="20"/>
              <w:ind w:left="26"/>
              <w:jc w:val="center"/>
            </w:pPr>
            <w:r>
              <w:t>2</w:t>
            </w:r>
          </w:p>
        </w:tc>
        <w:tc>
          <w:tcPr>
            <w:tcW w:w="2628" w:type="dxa"/>
          </w:tcPr>
          <w:p w14:paraId="75A74C04" w14:textId="77777777" w:rsidR="00351567" w:rsidRDefault="00000000">
            <w:pPr>
              <w:pStyle w:val="TableParagraph"/>
              <w:spacing w:before="20"/>
            </w:pPr>
            <w:r>
              <w:t>Employee Management</w:t>
            </w:r>
          </w:p>
        </w:tc>
        <w:tc>
          <w:tcPr>
            <w:tcW w:w="6170" w:type="dxa"/>
          </w:tcPr>
          <w:p w14:paraId="2E1C2459" w14:textId="77777777" w:rsidR="00351567" w:rsidRDefault="00000000">
            <w:pPr>
              <w:pStyle w:val="TableParagraph"/>
              <w:spacing w:before="20"/>
              <w:ind w:left="115" w:right="242" w:hanging="2"/>
            </w:pPr>
            <w:r>
              <w:t>Maintains employee profiles, roles, departments, contact details, hire dates, and working status.</w:t>
            </w:r>
          </w:p>
        </w:tc>
      </w:tr>
      <w:tr w:rsidR="00351567" w14:paraId="10CAA227" w14:textId="77777777">
        <w:trPr>
          <w:trHeight w:val="820"/>
        </w:trPr>
        <w:tc>
          <w:tcPr>
            <w:tcW w:w="708" w:type="dxa"/>
          </w:tcPr>
          <w:p w14:paraId="2C66290A" w14:textId="77777777" w:rsidR="00351567" w:rsidRDefault="00000000">
            <w:pPr>
              <w:pStyle w:val="TableParagraph"/>
              <w:spacing w:before="20"/>
              <w:ind w:left="26"/>
              <w:jc w:val="center"/>
            </w:pPr>
            <w:r>
              <w:t>3</w:t>
            </w:r>
          </w:p>
        </w:tc>
        <w:tc>
          <w:tcPr>
            <w:tcW w:w="2628" w:type="dxa"/>
          </w:tcPr>
          <w:p w14:paraId="6641290A" w14:textId="77777777" w:rsidR="00351567" w:rsidRDefault="00000000">
            <w:pPr>
              <w:pStyle w:val="TableParagraph"/>
              <w:spacing w:before="20"/>
            </w:pPr>
            <w:r>
              <w:t>Project Management</w:t>
            </w:r>
          </w:p>
        </w:tc>
        <w:tc>
          <w:tcPr>
            <w:tcW w:w="6170" w:type="dxa"/>
          </w:tcPr>
          <w:p w14:paraId="6CD05E9D" w14:textId="77777777" w:rsidR="00351567" w:rsidRDefault="00000000">
            <w:pPr>
              <w:pStyle w:val="TableParagraph"/>
              <w:spacing w:before="20"/>
              <w:ind w:left="115" w:right="242" w:hanging="2"/>
            </w:pPr>
            <w:r>
              <w:t>Stores project ownership, manager assignment, budget, schedule, and delivery status.</w:t>
            </w:r>
          </w:p>
        </w:tc>
      </w:tr>
      <w:tr w:rsidR="00351567" w14:paraId="0DEF1618" w14:textId="77777777">
        <w:trPr>
          <w:trHeight w:val="565"/>
        </w:trPr>
        <w:tc>
          <w:tcPr>
            <w:tcW w:w="708" w:type="dxa"/>
          </w:tcPr>
          <w:p w14:paraId="48BB620C" w14:textId="77777777" w:rsidR="00351567" w:rsidRDefault="00000000">
            <w:pPr>
              <w:pStyle w:val="TableParagraph"/>
              <w:spacing w:before="20"/>
              <w:ind w:left="26"/>
              <w:jc w:val="center"/>
            </w:pPr>
            <w:r>
              <w:t>4</w:t>
            </w:r>
          </w:p>
        </w:tc>
        <w:tc>
          <w:tcPr>
            <w:tcW w:w="2628" w:type="dxa"/>
          </w:tcPr>
          <w:p w14:paraId="57AD42D2" w14:textId="77777777" w:rsidR="00351567" w:rsidRDefault="00000000">
            <w:pPr>
              <w:pStyle w:val="TableParagraph"/>
              <w:spacing w:before="20"/>
            </w:pPr>
            <w:r>
              <w:t>Module Management</w:t>
            </w:r>
          </w:p>
        </w:tc>
        <w:tc>
          <w:tcPr>
            <w:tcW w:w="6170" w:type="dxa"/>
          </w:tcPr>
          <w:p w14:paraId="2CE951AD" w14:textId="77777777" w:rsidR="00351567" w:rsidRDefault="00000000">
            <w:pPr>
              <w:pStyle w:val="TableParagraph"/>
              <w:spacing w:before="15"/>
              <w:ind w:left="115" w:right="242"/>
            </w:pPr>
            <w:r>
              <w:t>Tracks project modules, lead employees, priorities, due dates, and development status.</w:t>
            </w:r>
          </w:p>
        </w:tc>
      </w:tr>
      <w:tr w:rsidR="00351567" w14:paraId="523D02A2" w14:textId="77777777">
        <w:trPr>
          <w:trHeight w:val="566"/>
        </w:trPr>
        <w:tc>
          <w:tcPr>
            <w:tcW w:w="708" w:type="dxa"/>
          </w:tcPr>
          <w:p w14:paraId="282F4BB2" w14:textId="77777777" w:rsidR="00351567" w:rsidRDefault="00000000">
            <w:pPr>
              <w:pStyle w:val="TableParagraph"/>
              <w:spacing w:before="20"/>
              <w:ind w:left="26"/>
              <w:jc w:val="center"/>
            </w:pPr>
            <w:r>
              <w:t>5</w:t>
            </w:r>
          </w:p>
        </w:tc>
        <w:tc>
          <w:tcPr>
            <w:tcW w:w="2628" w:type="dxa"/>
          </w:tcPr>
          <w:p w14:paraId="3977AF40" w14:textId="77777777" w:rsidR="00351567" w:rsidRDefault="00000000">
            <w:pPr>
              <w:pStyle w:val="TableParagraph"/>
              <w:spacing w:before="20"/>
            </w:pPr>
            <w:r>
              <w:t>Task Management</w:t>
            </w:r>
          </w:p>
        </w:tc>
        <w:tc>
          <w:tcPr>
            <w:tcW w:w="6170" w:type="dxa"/>
          </w:tcPr>
          <w:p w14:paraId="3F8AFDF2" w14:textId="77777777" w:rsidR="00351567" w:rsidRDefault="00000000">
            <w:pPr>
              <w:pStyle w:val="TableParagraph"/>
              <w:spacing w:before="17"/>
              <w:ind w:left="115" w:right="242"/>
            </w:pPr>
            <w:r>
              <w:t>Records task assignments, estimated/actual hours, due dates, and progress state.</w:t>
            </w:r>
          </w:p>
        </w:tc>
      </w:tr>
      <w:tr w:rsidR="00351567" w14:paraId="35F033F8" w14:textId="77777777">
        <w:trPr>
          <w:trHeight w:val="565"/>
        </w:trPr>
        <w:tc>
          <w:tcPr>
            <w:tcW w:w="708" w:type="dxa"/>
          </w:tcPr>
          <w:p w14:paraId="099AD2E7" w14:textId="77777777" w:rsidR="00351567" w:rsidRDefault="00000000">
            <w:pPr>
              <w:pStyle w:val="TableParagraph"/>
              <w:spacing w:before="20"/>
              <w:ind w:left="26"/>
              <w:jc w:val="center"/>
            </w:pPr>
            <w:r>
              <w:t>6</w:t>
            </w:r>
          </w:p>
        </w:tc>
        <w:tc>
          <w:tcPr>
            <w:tcW w:w="2628" w:type="dxa"/>
          </w:tcPr>
          <w:p w14:paraId="1399976D" w14:textId="77777777" w:rsidR="00351567" w:rsidRDefault="00000000">
            <w:pPr>
              <w:pStyle w:val="TableParagraph"/>
              <w:spacing w:before="15"/>
            </w:pPr>
            <w:r>
              <w:t>Issue Tracking &amp; Analysis</w:t>
            </w:r>
          </w:p>
        </w:tc>
        <w:tc>
          <w:tcPr>
            <w:tcW w:w="6170" w:type="dxa"/>
          </w:tcPr>
          <w:p w14:paraId="0652EA39" w14:textId="77777777" w:rsidR="00351567" w:rsidRDefault="00000000">
            <w:pPr>
              <w:pStyle w:val="TableParagraph"/>
              <w:spacing w:before="15"/>
              <w:ind w:left="115"/>
            </w:pPr>
            <w:r>
              <w:t xml:space="preserve">Stores issue reports and </w:t>
            </w:r>
            <w:proofErr w:type="gramStart"/>
            <w:r>
              <w:t>supports</w:t>
            </w:r>
            <w:proofErr w:type="gramEnd"/>
            <w:r>
              <w:t xml:space="preserve"> defect analysis through aggregate and grouped SQL queries.</w:t>
            </w:r>
          </w:p>
        </w:tc>
      </w:tr>
    </w:tbl>
    <w:p w14:paraId="5B0691D3" w14:textId="77777777" w:rsidR="00351567" w:rsidRDefault="00351567">
      <w:pPr>
        <w:pStyle w:val="BodyText"/>
        <w:spacing w:before="338"/>
        <w:rPr>
          <w:b/>
          <w:sz w:val="30"/>
        </w:rPr>
      </w:pPr>
    </w:p>
    <w:p w14:paraId="2615389A" w14:textId="77777777" w:rsidR="00351567" w:rsidRPr="00A24EBA" w:rsidRDefault="00000000">
      <w:pPr>
        <w:pStyle w:val="Heading2"/>
        <w:numPr>
          <w:ilvl w:val="0"/>
          <w:numId w:val="3"/>
        </w:numPr>
        <w:tabs>
          <w:tab w:val="left" w:pos="1817"/>
        </w:tabs>
        <w:ind w:left="1817" w:hanging="296"/>
        <w:jc w:val="left"/>
        <w:rPr>
          <w:sz w:val="32"/>
          <w:szCs w:val="32"/>
        </w:rPr>
      </w:pPr>
      <w:r w:rsidRPr="00A24EBA">
        <w:rPr>
          <w:sz w:val="32"/>
          <w:szCs w:val="32"/>
        </w:rPr>
        <w:t>GITHUB</w:t>
      </w:r>
      <w:r w:rsidRPr="00A24EBA">
        <w:rPr>
          <w:spacing w:val="-18"/>
          <w:sz w:val="32"/>
          <w:szCs w:val="32"/>
        </w:rPr>
        <w:t xml:space="preserve"> </w:t>
      </w:r>
      <w:r w:rsidRPr="00A24EBA">
        <w:rPr>
          <w:sz w:val="32"/>
          <w:szCs w:val="32"/>
        </w:rPr>
        <w:t>REPOSITORY</w:t>
      </w:r>
      <w:r w:rsidRPr="00A24EBA">
        <w:rPr>
          <w:spacing w:val="-15"/>
          <w:sz w:val="32"/>
          <w:szCs w:val="32"/>
        </w:rPr>
        <w:t xml:space="preserve"> </w:t>
      </w:r>
      <w:r w:rsidRPr="00A24EBA">
        <w:rPr>
          <w:sz w:val="32"/>
          <w:szCs w:val="32"/>
        </w:rPr>
        <w:t>&amp;</w:t>
      </w:r>
      <w:r w:rsidRPr="00A24EBA">
        <w:rPr>
          <w:spacing w:val="-14"/>
          <w:sz w:val="32"/>
          <w:szCs w:val="32"/>
        </w:rPr>
        <w:t xml:space="preserve"> </w:t>
      </w:r>
      <w:r w:rsidRPr="00A24EBA">
        <w:rPr>
          <w:sz w:val="32"/>
          <w:szCs w:val="32"/>
        </w:rPr>
        <w:t>TEAM</w:t>
      </w:r>
      <w:r w:rsidRPr="00A24EBA">
        <w:rPr>
          <w:spacing w:val="-11"/>
          <w:sz w:val="32"/>
          <w:szCs w:val="32"/>
        </w:rPr>
        <w:t xml:space="preserve"> </w:t>
      </w:r>
      <w:r w:rsidRPr="00A24EBA">
        <w:rPr>
          <w:spacing w:val="-2"/>
          <w:sz w:val="32"/>
          <w:szCs w:val="32"/>
        </w:rPr>
        <w:t>RESPONSIBILITIES</w:t>
      </w:r>
    </w:p>
    <w:p w14:paraId="17292378" w14:textId="77777777" w:rsidR="00351567" w:rsidRDefault="00000000">
      <w:pPr>
        <w:pStyle w:val="BodyText"/>
        <w:spacing w:before="289"/>
      </w:pPr>
      <w:r>
        <w:t>Repository Link: https://github.com/DBMS-2026/Software-Management-System-DBMS</w:t>
      </w:r>
    </w:p>
    <w:p w14:paraId="20427CED" w14:textId="77777777" w:rsidR="00351567" w:rsidRDefault="00351567">
      <w:pPr>
        <w:pStyle w:val="BodyText"/>
        <w:rPr>
          <w:sz w:val="20"/>
        </w:rPr>
      </w:pPr>
    </w:p>
    <w:p w14:paraId="31BF4AC5" w14:textId="77777777" w:rsidR="00351567" w:rsidRDefault="00351567">
      <w:pPr>
        <w:pStyle w:val="BodyText"/>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2892"/>
        <w:gridCol w:w="2273"/>
      </w:tblGrid>
      <w:tr w:rsidR="00351567" w14:paraId="48508F1D" w14:textId="77777777">
        <w:trPr>
          <w:trHeight w:val="290"/>
        </w:trPr>
        <w:tc>
          <w:tcPr>
            <w:tcW w:w="2479" w:type="dxa"/>
            <w:shd w:val="clear" w:color="auto" w:fill="D8E1F2"/>
          </w:tcPr>
          <w:p w14:paraId="12A423A9" w14:textId="77777777" w:rsidR="00351567" w:rsidRDefault="00000000">
            <w:pPr>
              <w:pStyle w:val="TableParagraph"/>
              <w:spacing w:before="22"/>
              <w:ind w:left="635"/>
              <w:rPr>
                <w:b/>
                <w:sz w:val="20"/>
              </w:rPr>
            </w:pPr>
            <w:r>
              <w:t>Student Name</w:t>
            </w:r>
          </w:p>
        </w:tc>
        <w:tc>
          <w:tcPr>
            <w:tcW w:w="1860" w:type="dxa"/>
            <w:shd w:val="clear" w:color="auto" w:fill="D8E1F2"/>
          </w:tcPr>
          <w:p w14:paraId="3DF8D7CC" w14:textId="77777777" w:rsidR="00351567" w:rsidRDefault="00000000">
            <w:pPr>
              <w:pStyle w:val="TableParagraph"/>
              <w:spacing w:before="22"/>
              <w:ind w:left="13"/>
              <w:jc w:val="center"/>
              <w:rPr>
                <w:b/>
                <w:sz w:val="20"/>
              </w:rPr>
            </w:pPr>
            <w:r>
              <w:t>Roll Number</w:t>
            </w:r>
          </w:p>
        </w:tc>
        <w:tc>
          <w:tcPr>
            <w:tcW w:w="2892" w:type="dxa"/>
            <w:shd w:val="clear" w:color="auto" w:fill="D8E1F2"/>
          </w:tcPr>
          <w:p w14:paraId="0E7B78F1" w14:textId="77777777" w:rsidR="00351567" w:rsidRDefault="00000000">
            <w:pPr>
              <w:pStyle w:val="TableParagraph"/>
              <w:spacing w:before="22"/>
              <w:ind w:left="568"/>
              <w:rPr>
                <w:b/>
                <w:sz w:val="20"/>
              </w:rPr>
            </w:pPr>
            <w:r>
              <w:t>Role / Responsibility</w:t>
            </w:r>
          </w:p>
        </w:tc>
        <w:tc>
          <w:tcPr>
            <w:tcW w:w="2273" w:type="dxa"/>
            <w:shd w:val="clear" w:color="auto" w:fill="D8E1F2"/>
          </w:tcPr>
          <w:p w14:paraId="31DB6222" w14:textId="77777777" w:rsidR="00351567" w:rsidRDefault="00000000">
            <w:pPr>
              <w:pStyle w:val="TableParagraph"/>
              <w:spacing w:before="22"/>
              <w:ind w:left="17"/>
              <w:jc w:val="center"/>
              <w:rPr>
                <w:b/>
                <w:sz w:val="20"/>
              </w:rPr>
            </w:pPr>
            <w:r>
              <w:t>Contribution Status</w:t>
            </w:r>
          </w:p>
        </w:tc>
      </w:tr>
      <w:tr w:rsidR="00351567" w14:paraId="38C6CB97" w14:textId="77777777">
        <w:trPr>
          <w:trHeight w:val="518"/>
        </w:trPr>
        <w:tc>
          <w:tcPr>
            <w:tcW w:w="2479" w:type="dxa"/>
          </w:tcPr>
          <w:p w14:paraId="558F206E" w14:textId="77777777" w:rsidR="00351567" w:rsidRDefault="00000000">
            <w:pPr>
              <w:pStyle w:val="TableParagraph"/>
              <w:rPr>
                <w:sz w:val="20"/>
              </w:rPr>
            </w:pPr>
            <w:proofErr w:type="gramStart"/>
            <w:r>
              <w:rPr>
                <w:sz w:val="20"/>
              </w:rPr>
              <w:t>P.BALRAKANANDA</w:t>
            </w:r>
            <w:proofErr w:type="gramEnd"/>
          </w:p>
        </w:tc>
        <w:tc>
          <w:tcPr>
            <w:tcW w:w="1860" w:type="dxa"/>
          </w:tcPr>
          <w:p w14:paraId="6EDBEE14" w14:textId="77777777" w:rsidR="00351567" w:rsidRDefault="00000000">
            <w:pPr>
              <w:pStyle w:val="TableParagraph"/>
              <w:ind w:left="19"/>
              <w:jc w:val="center"/>
              <w:rPr>
                <w:sz w:val="20"/>
              </w:rPr>
            </w:pPr>
            <w:r>
              <w:t>25B11AI876</w:t>
            </w:r>
          </w:p>
        </w:tc>
        <w:tc>
          <w:tcPr>
            <w:tcW w:w="2892" w:type="dxa"/>
          </w:tcPr>
          <w:p w14:paraId="06497878" w14:textId="77777777" w:rsidR="00351567" w:rsidRDefault="00000000">
            <w:pPr>
              <w:pStyle w:val="TableParagraph"/>
              <w:ind w:left="110" w:hanging="1"/>
              <w:rPr>
                <w:sz w:val="20"/>
              </w:rPr>
            </w:pPr>
            <w:r>
              <w:t>Wrote DDL scripts for software management tables, keys, and constraints</w:t>
            </w:r>
          </w:p>
        </w:tc>
        <w:tc>
          <w:tcPr>
            <w:tcW w:w="2273" w:type="dxa"/>
          </w:tcPr>
          <w:p w14:paraId="4B9F492B" w14:textId="77777777" w:rsidR="00351567" w:rsidRDefault="00000000">
            <w:pPr>
              <w:pStyle w:val="TableParagraph"/>
              <w:ind w:left="17" w:right="3"/>
              <w:jc w:val="center"/>
              <w:rPr>
                <w:sz w:val="20"/>
              </w:rPr>
            </w:pPr>
            <w:r>
              <w:t>Completed</w:t>
            </w:r>
          </w:p>
        </w:tc>
      </w:tr>
      <w:tr w:rsidR="00351567" w14:paraId="32BE9D54" w14:textId="77777777">
        <w:trPr>
          <w:trHeight w:val="520"/>
        </w:trPr>
        <w:tc>
          <w:tcPr>
            <w:tcW w:w="2479" w:type="dxa"/>
          </w:tcPr>
          <w:p w14:paraId="3D7D38F2" w14:textId="77777777" w:rsidR="00351567" w:rsidRDefault="00000000">
            <w:pPr>
              <w:pStyle w:val="TableParagraph"/>
              <w:spacing w:before="22"/>
              <w:rPr>
                <w:sz w:val="20"/>
              </w:rPr>
            </w:pPr>
            <w:r>
              <w:rPr>
                <w:sz w:val="20"/>
              </w:rPr>
              <w:t>C.JAGA JEEVAN</w:t>
            </w:r>
          </w:p>
        </w:tc>
        <w:tc>
          <w:tcPr>
            <w:tcW w:w="1860" w:type="dxa"/>
          </w:tcPr>
          <w:p w14:paraId="07FE74A2" w14:textId="77777777" w:rsidR="00351567" w:rsidRDefault="00000000">
            <w:pPr>
              <w:pStyle w:val="TableParagraph"/>
              <w:spacing w:before="22"/>
              <w:ind w:left="16"/>
              <w:jc w:val="center"/>
              <w:rPr>
                <w:sz w:val="20"/>
              </w:rPr>
            </w:pPr>
            <w:r>
              <w:t>25B11AI472</w:t>
            </w:r>
          </w:p>
        </w:tc>
        <w:tc>
          <w:tcPr>
            <w:tcW w:w="2892" w:type="dxa"/>
          </w:tcPr>
          <w:p w14:paraId="47CD20BA" w14:textId="77777777" w:rsidR="00351567" w:rsidRDefault="00000000">
            <w:pPr>
              <w:pStyle w:val="TableParagraph"/>
              <w:spacing w:before="22"/>
              <w:ind w:left="110" w:right="141" w:hanging="2"/>
              <w:rPr>
                <w:sz w:val="20"/>
              </w:rPr>
            </w:pPr>
            <w:r>
              <w:t>Designed ER diagram and relational schema for client-project-task relationships</w:t>
            </w:r>
          </w:p>
        </w:tc>
        <w:tc>
          <w:tcPr>
            <w:tcW w:w="2273" w:type="dxa"/>
          </w:tcPr>
          <w:p w14:paraId="236D4A0D" w14:textId="77777777" w:rsidR="00351567" w:rsidRDefault="00000000">
            <w:pPr>
              <w:pStyle w:val="TableParagraph"/>
              <w:spacing w:before="22"/>
              <w:ind w:left="17" w:right="3"/>
              <w:jc w:val="center"/>
              <w:rPr>
                <w:sz w:val="20"/>
              </w:rPr>
            </w:pPr>
            <w:r>
              <w:t>Completed</w:t>
            </w:r>
          </w:p>
        </w:tc>
      </w:tr>
      <w:tr w:rsidR="00351567" w14:paraId="0A1AF3A8" w14:textId="77777777">
        <w:trPr>
          <w:trHeight w:val="520"/>
        </w:trPr>
        <w:tc>
          <w:tcPr>
            <w:tcW w:w="2479" w:type="dxa"/>
          </w:tcPr>
          <w:p w14:paraId="55A679BA" w14:textId="77777777" w:rsidR="00351567" w:rsidRDefault="00000000">
            <w:pPr>
              <w:pStyle w:val="TableParagraph"/>
              <w:rPr>
                <w:sz w:val="20"/>
              </w:rPr>
            </w:pPr>
            <w:proofErr w:type="gramStart"/>
            <w:r>
              <w:rPr>
                <w:sz w:val="20"/>
              </w:rPr>
              <w:t>R.TEJA</w:t>
            </w:r>
            <w:proofErr w:type="gramEnd"/>
          </w:p>
        </w:tc>
        <w:tc>
          <w:tcPr>
            <w:tcW w:w="1860" w:type="dxa"/>
          </w:tcPr>
          <w:p w14:paraId="6E98C915" w14:textId="77777777" w:rsidR="00351567" w:rsidRDefault="00000000">
            <w:pPr>
              <w:pStyle w:val="TableParagraph"/>
              <w:ind w:left="18"/>
              <w:jc w:val="center"/>
              <w:rPr>
                <w:sz w:val="20"/>
              </w:rPr>
            </w:pPr>
            <w:r>
              <w:t>25B11AIA23</w:t>
            </w:r>
          </w:p>
        </w:tc>
        <w:tc>
          <w:tcPr>
            <w:tcW w:w="2892" w:type="dxa"/>
          </w:tcPr>
          <w:p w14:paraId="766715C6" w14:textId="77777777" w:rsidR="00351567" w:rsidRDefault="00000000">
            <w:pPr>
              <w:pStyle w:val="TableParagraph"/>
              <w:ind w:left="110" w:hanging="2"/>
              <w:rPr>
                <w:sz w:val="20"/>
              </w:rPr>
            </w:pPr>
            <w:r>
              <w:t>Wrote CRUD, join, aggregate, and issue-tracking queries</w:t>
            </w:r>
          </w:p>
        </w:tc>
        <w:tc>
          <w:tcPr>
            <w:tcW w:w="2273" w:type="dxa"/>
          </w:tcPr>
          <w:p w14:paraId="6BBB438A" w14:textId="77777777" w:rsidR="00351567" w:rsidRDefault="00000000">
            <w:pPr>
              <w:pStyle w:val="TableParagraph"/>
              <w:ind w:left="17" w:right="3"/>
              <w:jc w:val="center"/>
              <w:rPr>
                <w:sz w:val="20"/>
              </w:rPr>
            </w:pPr>
            <w:r>
              <w:t>Completed</w:t>
            </w:r>
          </w:p>
        </w:tc>
      </w:tr>
      <w:tr w:rsidR="00351567" w14:paraId="4F1A3712" w14:textId="77777777">
        <w:trPr>
          <w:trHeight w:val="520"/>
        </w:trPr>
        <w:tc>
          <w:tcPr>
            <w:tcW w:w="2479" w:type="dxa"/>
          </w:tcPr>
          <w:p w14:paraId="47022482" w14:textId="77777777" w:rsidR="00351567" w:rsidRDefault="00000000">
            <w:pPr>
              <w:pStyle w:val="TableParagraph"/>
              <w:rPr>
                <w:sz w:val="20"/>
              </w:rPr>
            </w:pPr>
            <w:proofErr w:type="gramStart"/>
            <w:r>
              <w:rPr>
                <w:sz w:val="20"/>
              </w:rPr>
              <w:t>B.VENKATESH</w:t>
            </w:r>
            <w:proofErr w:type="gramEnd"/>
          </w:p>
        </w:tc>
        <w:tc>
          <w:tcPr>
            <w:tcW w:w="1860" w:type="dxa"/>
          </w:tcPr>
          <w:p w14:paraId="383F7D12" w14:textId="77777777" w:rsidR="00351567" w:rsidRDefault="00000000">
            <w:pPr>
              <w:pStyle w:val="TableParagraph"/>
              <w:ind w:left="18"/>
              <w:jc w:val="center"/>
              <w:rPr>
                <w:sz w:val="20"/>
              </w:rPr>
            </w:pPr>
            <w:r>
              <w:t>25B11AI136</w:t>
            </w:r>
          </w:p>
        </w:tc>
        <w:tc>
          <w:tcPr>
            <w:tcW w:w="2892" w:type="dxa"/>
          </w:tcPr>
          <w:p w14:paraId="76AE0051" w14:textId="77777777" w:rsidR="00351567" w:rsidRDefault="00000000">
            <w:pPr>
              <w:pStyle w:val="TableParagraph"/>
              <w:ind w:left="110" w:hanging="2"/>
              <w:rPr>
                <w:sz w:val="20"/>
              </w:rPr>
            </w:pPr>
            <w:r>
              <w:t>Compiled documentation and prepared screenshot sections</w:t>
            </w:r>
          </w:p>
        </w:tc>
        <w:tc>
          <w:tcPr>
            <w:tcW w:w="2273" w:type="dxa"/>
          </w:tcPr>
          <w:p w14:paraId="0C4F0908" w14:textId="77777777" w:rsidR="00351567" w:rsidRDefault="00000000">
            <w:pPr>
              <w:pStyle w:val="TableParagraph"/>
              <w:ind w:left="17" w:right="3"/>
              <w:jc w:val="center"/>
              <w:rPr>
                <w:sz w:val="20"/>
              </w:rPr>
            </w:pPr>
            <w:r>
              <w:t>Completed</w:t>
            </w:r>
          </w:p>
        </w:tc>
      </w:tr>
    </w:tbl>
    <w:p w14:paraId="3BBF8C19" w14:textId="77777777" w:rsidR="00351567" w:rsidRDefault="00351567">
      <w:pPr>
        <w:pStyle w:val="TableParagraph"/>
        <w:jc w:val="center"/>
        <w:rPr>
          <w:sz w:val="20"/>
        </w:rPr>
        <w:sectPr w:rsidR="00351567">
          <w:pgSz w:w="12240" w:h="15840"/>
          <w:pgMar w:top="1120" w:right="720" w:bottom="980" w:left="720" w:header="0" w:footer="758" w:gutter="0"/>
          <w:cols w:space="720"/>
        </w:sectPr>
      </w:pPr>
    </w:p>
    <w:p w14:paraId="3E6E7DC3" w14:textId="77777777" w:rsidR="00351567" w:rsidRPr="00A24EBA" w:rsidRDefault="00000000">
      <w:pPr>
        <w:pStyle w:val="Heading2"/>
        <w:numPr>
          <w:ilvl w:val="0"/>
          <w:numId w:val="3"/>
        </w:numPr>
        <w:tabs>
          <w:tab w:val="left" w:pos="2224"/>
        </w:tabs>
        <w:spacing w:before="74"/>
        <w:ind w:left="2224" w:hanging="446"/>
        <w:jc w:val="left"/>
        <w:rPr>
          <w:sz w:val="32"/>
          <w:szCs w:val="32"/>
        </w:rPr>
      </w:pPr>
      <w:r w:rsidRPr="00A24EBA">
        <w:rPr>
          <w:spacing w:val="-2"/>
          <w:sz w:val="32"/>
          <w:szCs w:val="32"/>
        </w:rPr>
        <w:lastRenderedPageBreak/>
        <w:t>ENHANCEMENTS</w:t>
      </w:r>
      <w:r w:rsidRPr="00A24EBA">
        <w:rPr>
          <w:spacing w:val="-8"/>
          <w:sz w:val="32"/>
          <w:szCs w:val="32"/>
        </w:rPr>
        <w:t xml:space="preserve"> </w:t>
      </w:r>
      <w:r w:rsidRPr="00A24EBA">
        <w:rPr>
          <w:spacing w:val="-2"/>
          <w:sz w:val="32"/>
          <w:szCs w:val="32"/>
        </w:rPr>
        <w:t>&amp;</w:t>
      </w:r>
      <w:r w:rsidRPr="00A24EBA">
        <w:rPr>
          <w:spacing w:val="-8"/>
          <w:sz w:val="32"/>
          <w:szCs w:val="32"/>
        </w:rPr>
        <w:t xml:space="preserve"> </w:t>
      </w:r>
      <w:r w:rsidRPr="00A24EBA">
        <w:rPr>
          <w:spacing w:val="-2"/>
          <w:sz w:val="32"/>
          <w:szCs w:val="32"/>
        </w:rPr>
        <w:t>FUTURE</w:t>
      </w:r>
      <w:r w:rsidRPr="00A24EBA">
        <w:rPr>
          <w:spacing w:val="-8"/>
          <w:sz w:val="32"/>
          <w:szCs w:val="32"/>
        </w:rPr>
        <w:t xml:space="preserve"> </w:t>
      </w:r>
      <w:r w:rsidRPr="00A24EBA">
        <w:rPr>
          <w:spacing w:val="-2"/>
          <w:sz w:val="32"/>
          <w:szCs w:val="32"/>
        </w:rPr>
        <w:t>IMPROVEMENTS</w:t>
      </w:r>
    </w:p>
    <w:p w14:paraId="2FDB8426" w14:textId="77777777" w:rsidR="00351567" w:rsidRDefault="00000000">
      <w:pPr>
        <w:pStyle w:val="BodyText"/>
        <w:spacing w:before="292" w:line="276" w:lineRule="auto"/>
        <w:ind w:right="10"/>
        <w:jc w:val="both"/>
      </w:pPr>
      <w:r>
        <w:t>Future improvements can extend the current database with user authentication and role-based access, richer project dashboards, notification alerts for overdue tasks, sprint and milestone planning, audit logging, stored procedures/triggers where supported, indexing for frequently queried columns, and a front-end interface for project managers and team members. The uploaded SQL files do not include these additional features, so they are proposed enhancements rather than implemented features in the current submission.</w:t>
      </w:r>
    </w:p>
    <w:p w14:paraId="13696546" w14:textId="77777777" w:rsidR="00351567" w:rsidRPr="00A24EBA" w:rsidRDefault="00351567">
      <w:pPr>
        <w:pStyle w:val="BodyText"/>
        <w:spacing w:before="85"/>
        <w:rPr>
          <w:sz w:val="28"/>
          <w:szCs w:val="28"/>
        </w:rPr>
      </w:pPr>
    </w:p>
    <w:p w14:paraId="4D5EDC23" w14:textId="77777777" w:rsidR="00351567" w:rsidRPr="00A24EBA" w:rsidRDefault="00000000">
      <w:pPr>
        <w:pStyle w:val="Heading2"/>
        <w:numPr>
          <w:ilvl w:val="0"/>
          <w:numId w:val="3"/>
        </w:numPr>
        <w:tabs>
          <w:tab w:val="left" w:pos="4602"/>
        </w:tabs>
        <w:ind w:left="4602" w:hanging="446"/>
        <w:jc w:val="left"/>
        <w:rPr>
          <w:sz w:val="32"/>
          <w:szCs w:val="32"/>
        </w:rPr>
      </w:pPr>
      <w:r w:rsidRPr="00A24EBA">
        <w:rPr>
          <w:spacing w:val="-2"/>
          <w:sz w:val="32"/>
          <w:szCs w:val="32"/>
        </w:rPr>
        <w:t>CONCLUSION</w:t>
      </w:r>
    </w:p>
    <w:p w14:paraId="4B2FFCE9" w14:textId="77777777" w:rsidR="00351567" w:rsidRDefault="00000000">
      <w:pPr>
        <w:pStyle w:val="BodyText"/>
        <w:spacing w:before="292" w:line="276" w:lineRule="auto"/>
        <w:ind w:right="7"/>
        <w:jc w:val="both"/>
      </w:pPr>
      <w:r>
        <w:t>The Software Management System successfully models the main software project entities and their relationships using a relational database structure. The DDL defines six tables with primary keys, foreign keys, NOT NULL, UNIQUE, CHECK, and DEFAULT constraints. The DML script supplies representative records for clients, employees, projects, modules, tasks, and issues. The query script demonstrates selection and filtering, status updates, task tracking, joins, aggregate functions, GROUP BY/HAVING, and subqueries. The project therefore meets its core objectives of relational design, data integrity, sample-data population, and practical SQL analysis. The team also divided the work across DDL development, ER/schema design, query development, and documentation/screenshot compilation.</w:t>
      </w:r>
    </w:p>
    <w:p w14:paraId="0B065A74" w14:textId="77777777" w:rsidR="00351567" w:rsidRDefault="00351567">
      <w:pPr>
        <w:pStyle w:val="BodyText"/>
        <w:spacing w:before="85"/>
      </w:pPr>
    </w:p>
    <w:p w14:paraId="0DC8C586" w14:textId="77777777" w:rsidR="00351567" w:rsidRPr="00A24EBA" w:rsidRDefault="00000000">
      <w:pPr>
        <w:pStyle w:val="Heading2"/>
        <w:numPr>
          <w:ilvl w:val="0"/>
          <w:numId w:val="3"/>
        </w:numPr>
        <w:tabs>
          <w:tab w:val="left" w:pos="4610"/>
        </w:tabs>
        <w:spacing w:before="1"/>
        <w:ind w:left="4610" w:hanging="446"/>
        <w:jc w:val="left"/>
        <w:rPr>
          <w:sz w:val="32"/>
          <w:szCs w:val="32"/>
        </w:rPr>
      </w:pPr>
      <w:r w:rsidRPr="00A24EBA">
        <w:rPr>
          <w:spacing w:val="-2"/>
          <w:sz w:val="32"/>
          <w:szCs w:val="32"/>
        </w:rPr>
        <w:t>REFERENCES</w:t>
      </w:r>
    </w:p>
    <w:p w14:paraId="6A4E4DB0" w14:textId="77777777" w:rsidR="00351567" w:rsidRPr="00A24EBA" w:rsidRDefault="00000000">
      <w:pPr>
        <w:pStyle w:val="ListParagraph"/>
        <w:numPr>
          <w:ilvl w:val="0"/>
          <w:numId w:val="5"/>
        </w:numPr>
        <w:tabs>
          <w:tab w:val="left" w:pos="239"/>
        </w:tabs>
        <w:spacing w:before="287"/>
        <w:ind w:left="239" w:hanging="239"/>
        <w:rPr>
          <w:sz w:val="28"/>
          <w:szCs w:val="24"/>
        </w:rPr>
      </w:pPr>
      <w:r w:rsidRPr="00A24EBA">
        <w:rPr>
          <w:sz w:val="24"/>
          <w:szCs w:val="24"/>
        </w:rPr>
        <w:t xml:space="preserve">Uploaded project DDL script: </w:t>
      </w:r>
      <w:proofErr w:type="spellStart"/>
      <w:r w:rsidRPr="00A24EBA">
        <w:rPr>
          <w:sz w:val="24"/>
          <w:szCs w:val="24"/>
        </w:rPr>
        <w:t>ddl.sql</w:t>
      </w:r>
      <w:proofErr w:type="spellEnd"/>
      <w:r w:rsidRPr="00A24EBA">
        <w:rPr>
          <w:sz w:val="24"/>
          <w:szCs w:val="24"/>
        </w:rPr>
        <w:t>.</w:t>
      </w:r>
    </w:p>
    <w:p w14:paraId="590758FD" w14:textId="77777777" w:rsidR="00351567" w:rsidRPr="00A24EBA" w:rsidRDefault="00000000">
      <w:pPr>
        <w:pStyle w:val="ListParagraph"/>
        <w:numPr>
          <w:ilvl w:val="0"/>
          <w:numId w:val="5"/>
        </w:numPr>
        <w:tabs>
          <w:tab w:val="left" w:pos="239"/>
        </w:tabs>
        <w:spacing w:before="163"/>
        <w:ind w:left="239" w:hanging="239"/>
        <w:rPr>
          <w:sz w:val="28"/>
          <w:szCs w:val="24"/>
        </w:rPr>
      </w:pPr>
      <w:r w:rsidRPr="00A24EBA">
        <w:rPr>
          <w:sz w:val="24"/>
          <w:szCs w:val="24"/>
        </w:rPr>
        <w:t xml:space="preserve">Uploaded project DML/sample-data script: </w:t>
      </w:r>
      <w:proofErr w:type="spellStart"/>
      <w:r w:rsidRPr="00A24EBA">
        <w:rPr>
          <w:sz w:val="24"/>
          <w:szCs w:val="24"/>
        </w:rPr>
        <w:t>dml.sql</w:t>
      </w:r>
      <w:proofErr w:type="spellEnd"/>
      <w:r w:rsidRPr="00A24EBA">
        <w:rPr>
          <w:sz w:val="24"/>
          <w:szCs w:val="24"/>
        </w:rPr>
        <w:t>.</w:t>
      </w:r>
    </w:p>
    <w:p w14:paraId="09EDCC03" w14:textId="77777777" w:rsidR="00351567" w:rsidRPr="00A24EBA" w:rsidRDefault="00000000">
      <w:pPr>
        <w:pStyle w:val="ListParagraph"/>
        <w:numPr>
          <w:ilvl w:val="0"/>
          <w:numId w:val="5"/>
        </w:numPr>
        <w:tabs>
          <w:tab w:val="left" w:pos="239"/>
        </w:tabs>
        <w:spacing w:before="161"/>
        <w:ind w:left="239" w:hanging="239"/>
        <w:rPr>
          <w:sz w:val="28"/>
          <w:szCs w:val="24"/>
        </w:rPr>
      </w:pPr>
      <w:r w:rsidRPr="00A24EBA">
        <w:rPr>
          <w:sz w:val="24"/>
          <w:szCs w:val="24"/>
        </w:rPr>
        <w:t xml:space="preserve">Uploaded SQL query script: </w:t>
      </w:r>
      <w:proofErr w:type="spellStart"/>
      <w:r w:rsidRPr="00A24EBA">
        <w:rPr>
          <w:sz w:val="24"/>
          <w:szCs w:val="24"/>
        </w:rPr>
        <w:t>queries.sql</w:t>
      </w:r>
      <w:proofErr w:type="spellEnd"/>
      <w:r w:rsidRPr="00A24EBA">
        <w:rPr>
          <w:sz w:val="24"/>
          <w:szCs w:val="24"/>
        </w:rPr>
        <w:t>.</w:t>
      </w:r>
    </w:p>
    <w:p w14:paraId="02B84A5D" w14:textId="77777777" w:rsidR="00351567" w:rsidRPr="00A24EBA" w:rsidRDefault="00000000">
      <w:pPr>
        <w:pStyle w:val="ListParagraph"/>
        <w:numPr>
          <w:ilvl w:val="0"/>
          <w:numId w:val="5"/>
        </w:numPr>
        <w:tabs>
          <w:tab w:val="left" w:pos="239"/>
        </w:tabs>
        <w:spacing w:before="163"/>
        <w:ind w:left="239" w:hanging="239"/>
        <w:rPr>
          <w:sz w:val="28"/>
          <w:szCs w:val="24"/>
        </w:rPr>
      </w:pPr>
      <w:r w:rsidRPr="00A24EBA">
        <w:rPr>
          <w:sz w:val="24"/>
          <w:szCs w:val="24"/>
        </w:rPr>
        <w:t>Aditya University - DBMS Capstone Project documentation template.</w:t>
      </w:r>
    </w:p>
    <w:p w14:paraId="730978E5" w14:textId="77777777" w:rsidR="00351567" w:rsidRPr="00A24EBA" w:rsidRDefault="00000000">
      <w:pPr>
        <w:pStyle w:val="ListParagraph"/>
        <w:numPr>
          <w:ilvl w:val="0"/>
          <w:numId w:val="5"/>
        </w:numPr>
        <w:tabs>
          <w:tab w:val="left" w:pos="239"/>
        </w:tabs>
        <w:spacing w:before="161"/>
        <w:ind w:left="239" w:hanging="239"/>
        <w:rPr>
          <w:sz w:val="28"/>
          <w:szCs w:val="24"/>
        </w:rPr>
      </w:pPr>
      <w:r w:rsidRPr="00A24EBA">
        <w:rPr>
          <w:sz w:val="24"/>
          <w:szCs w:val="24"/>
        </w:rPr>
        <w:t>GitHub repository: Software Management System (project repository).</w:t>
      </w:r>
    </w:p>
    <w:p w14:paraId="4D6FE25A" w14:textId="77777777" w:rsidR="00351567" w:rsidRDefault="00351567">
      <w:pPr>
        <w:pStyle w:val="ListParagraph"/>
        <w:rPr>
          <w:sz w:val="24"/>
        </w:rPr>
        <w:sectPr w:rsidR="00351567">
          <w:pgSz w:w="12240" w:h="15840"/>
          <w:pgMar w:top="1160" w:right="720" w:bottom="980" w:left="720" w:header="0" w:footer="758" w:gutter="0"/>
          <w:cols w:space="720"/>
        </w:sectPr>
      </w:pPr>
    </w:p>
    <w:p w14:paraId="584B7C86" w14:textId="77777777" w:rsidR="00351567" w:rsidRPr="00A24EBA" w:rsidRDefault="00000000">
      <w:pPr>
        <w:pStyle w:val="Heading2"/>
        <w:spacing w:before="74"/>
        <w:ind w:firstLine="0"/>
        <w:jc w:val="center"/>
        <w:rPr>
          <w:sz w:val="32"/>
          <w:szCs w:val="32"/>
        </w:rPr>
      </w:pPr>
      <w:r w:rsidRPr="00A24EBA">
        <w:rPr>
          <w:spacing w:val="-2"/>
          <w:sz w:val="32"/>
          <w:szCs w:val="32"/>
        </w:rPr>
        <w:lastRenderedPageBreak/>
        <w:t>APPENDIX</w:t>
      </w:r>
    </w:p>
    <w:p w14:paraId="62F4F4BF" w14:textId="77777777" w:rsidR="00351567" w:rsidRPr="00A24EBA" w:rsidRDefault="00000000">
      <w:pPr>
        <w:pStyle w:val="Heading4"/>
        <w:numPr>
          <w:ilvl w:val="1"/>
          <w:numId w:val="5"/>
        </w:numPr>
        <w:tabs>
          <w:tab w:val="left" w:pos="313"/>
        </w:tabs>
        <w:spacing w:before="295"/>
        <w:ind w:left="313" w:hanging="313"/>
        <w:rPr>
          <w:sz w:val="28"/>
          <w:szCs w:val="28"/>
        </w:rPr>
      </w:pPr>
      <w:r w:rsidRPr="00A24EBA">
        <w:rPr>
          <w:sz w:val="28"/>
          <w:szCs w:val="28"/>
        </w:rPr>
        <w:t>Complete</w:t>
      </w:r>
      <w:r w:rsidRPr="00A24EBA">
        <w:rPr>
          <w:spacing w:val="-16"/>
          <w:sz w:val="28"/>
          <w:szCs w:val="28"/>
        </w:rPr>
        <w:t xml:space="preserve"> </w:t>
      </w:r>
      <w:r w:rsidRPr="00A24EBA">
        <w:rPr>
          <w:sz w:val="28"/>
          <w:szCs w:val="28"/>
        </w:rPr>
        <w:t>SQL</w:t>
      </w:r>
      <w:r w:rsidRPr="00A24EBA">
        <w:rPr>
          <w:spacing w:val="-13"/>
          <w:sz w:val="28"/>
          <w:szCs w:val="28"/>
        </w:rPr>
        <w:t xml:space="preserve"> </w:t>
      </w:r>
      <w:r w:rsidRPr="00A24EBA">
        <w:rPr>
          <w:spacing w:val="-2"/>
          <w:sz w:val="28"/>
          <w:szCs w:val="28"/>
        </w:rPr>
        <w:t>Script</w:t>
      </w:r>
    </w:p>
    <w:p w14:paraId="6A5E3BF2" w14:textId="77777777" w:rsidR="00351567" w:rsidRPr="00A24EBA" w:rsidRDefault="00000000">
      <w:pPr>
        <w:pStyle w:val="BodyText"/>
        <w:spacing w:before="163"/>
      </w:pPr>
      <w:r w:rsidRPr="00A24EBA">
        <w:t>The</w:t>
      </w:r>
      <w:r w:rsidRPr="00A24EBA">
        <w:rPr>
          <w:spacing w:val="-12"/>
        </w:rPr>
        <w:t xml:space="preserve"> </w:t>
      </w:r>
      <w:r w:rsidRPr="00A24EBA">
        <w:t>final</w:t>
      </w:r>
      <w:r w:rsidRPr="00A24EBA">
        <w:rPr>
          <w:spacing w:val="-7"/>
        </w:rPr>
        <w:t xml:space="preserve"> </w:t>
      </w:r>
      <w:r w:rsidRPr="00A24EBA">
        <w:t>SQL</w:t>
      </w:r>
      <w:r w:rsidRPr="00A24EBA">
        <w:rPr>
          <w:spacing w:val="-9"/>
        </w:rPr>
        <w:t xml:space="preserve"> </w:t>
      </w:r>
      <w:r w:rsidRPr="00A24EBA">
        <w:t>implementation</w:t>
      </w:r>
      <w:r w:rsidRPr="00A24EBA">
        <w:rPr>
          <w:spacing w:val="-8"/>
        </w:rPr>
        <w:t xml:space="preserve"> </w:t>
      </w:r>
      <w:r w:rsidRPr="00A24EBA">
        <w:t>is</w:t>
      </w:r>
      <w:r w:rsidRPr="00A24EBA">
        <w:rPr>
          <w:spacing w:val="-7"/>
        </w:rPr>
        <w:t xml:space="preserve"> </w:t>
      </w:r>
      <w:r w:rsidRPr="00A24EBA">
        <w:t>supplied</w:t>
      </w:r>
      <w:r w:rsidRPr="00A24EBA">
        <w:rPr>
          <w:spacing w:val="-9"/>
        </w:rPr>
        <w:t xml:space="preserve"> </w:t>
      </w:r>
      <w:r w:rsidRPr="00A24EBA">
        <w:t>through</w:t>
      </w:r>
      <w:r w:rsidRPr="00A24EBA">
        <w:rPr>
          <w:spacing w:val="-10"/>
        </w:rPr>
        <w:t xml:space="preserve"> </w:t>
      </w:r>
      <w:r w:rsidRPr="00A24EBA">
        <w:t>the</w:t>
      </w:r>
      <w:r w:rsidRPr="00A24EBA">
        <w:rPr>
          <w:spacing w:val="-7"/>
        </w:rPr>
        <w:t xml:space="preserve"> </w:t>
      </w:r>
      <w:r w:rsidRPr="00A24EBA">
        <w:t>uploaded</w:t>
      </w:r>
      <w:r w:rsidRPr="00A24EBA">
        <w:rPr>
          <w:spacing w:val="-7"/>
        </w:rPr>
        <w:t xml:space="preserve"> </w:t>
      </w:r>
      <w:r w:rsidRPr="00A24EBA">
        <w:t>project</w:t>
      </w:r>
      <w:r w:rsidRPr="00A24EBA">
        <w:rPr>
          <w:spacing w:val="-9"/>
        </w:rPr>
        <w:t xml:space="preserve"> </w:t>
      </w:r>
      <w:r w:rsidRPr="00A24EBA">
        <w:rPr>
          <w:spacing w:val="-2"/>
        </w:rPr>
        <w:t>files:</w:t>
      </w:r>
    </w:p>
    <w:p w14:paraId="3C2E96B8" w14:textId="77777777" w:rsidR="00351567" w:rsidRPr="00A24EBA" w:rsidRDefault="00000000">
      <w:pPr>
        <w:pStyle w:val="ListParagraph"/>
        <w:numPr>
          <w:ilvl w:val="2"/>
          <w:numId w:val="5"/>
        </w:numPr>
        <w:tabs>
          <w:tab w:val="left" w:pos="143"/>
        </w:tabs>
        <w:spacing w:before="161"/>
        <w:ind w:left="143" w:hanging="143"/>
        <w:rPr>
          <w:sz w:val="24"/>
          <w:szCs w:val="24"/>
        </w:rPr>
      </w:pPr>
      <w:proofErr w:type="spellStart"/>
      <w:r w:rsidRPr="00A24EBA">
        <w:rPr>
          <w:sz w:val="24"/>
          <w:szCs w:val="24"/>
        </w:rPr>
        <w:t>ddl.sql</w:t>
      </w:r>
      <w:proofErr w:type="spellEnd"/>
      <w:r w:rsidRPr="00A24EBA">
        <w:rPr>
          <w:sz w:val="24"/>
          <w:szCs w:val="24"/>
        </w:rPr>
        <w:t xml:space="preserve"> - database table definitions, keys, foreign keys, and constraints.</w:t>
      </w:r>
    </w:p>
    <w:p w14:paraId="6258E895" w14:textId="77777777" w:rsidR="00351567" w:rsidRPr="00A24EBA" w:rsidRDefault="00000000">
      <w:pPr>
        <w:pStyle w:val="ListParagraph"/>
        <w:numPr>
          <w:ilvl w:val="2"/>
          <w:numId w:val="5"/>
        </w:numPr>
        <w:tabs>
          <w:tab w:val="left" w:pos="143"/>
        </w:tabs>
        <w:spacing w:before="161"/>
        <w:ind w:left="143" w:hanging="143"/>
        <w:rPr>
          <w:sz w:val="24"/>
          <w:szCs w:val="24"/>
        </w:rPr>
      </w:pPr>
      <w:proofErr w:type="spellStart"/>
      <w:r w:rsidRPr="00A24EBA">
        <w:rPr>
          <w:sz w:val="24"/>
          <w:szCs w:val="24"/>
        </w:rPr>
        <w:t>dml.sql</w:t>
      </w:r>
      <w:proofErr w:type="spellEnd"/>
      <w:r w:rsidRPr="00A24EBA">
        <w:rPr>
          <w:sz w:val="24"/>
          <w:szCs w:val="24"/>
        </w:rPr>
        <w:t xml:space="preserve"> - sample data for all six tables.</w:t>
      </w:r>
    </w:p>
    <w:p w14:paraId="07DF90DF" w14:textId="77777777" w:rsidR="00351567" w:rsidRPr="00A24EBA" w:rsidRDefault="00000000">
      <w:pPr>
        <w:pStyle w:val="ListParagraph"/>
        <w:numPr>
          <w:ilvl w:val="2"/>
          <w:numId w:val="5"/>
        </w:numPr>
        <w:tabs>
          <w:tab w:val="left" w:pos="143"/>
        </w:tabs>
        <w:spacing w:before="161"/>
        <w:ind w:left="143" w:hanging="143"/>
        <w:rPr>
          <w:sz w:val="24"/>
          <w:szCs w:val="24"/>
        </w:rPr>
      </w:pPr>
      <w:proofErr w:type="spellStart"/>
      <w:r w:rsidRPr="00A24EBA">
        <w:rPr>
          <w:sz w:val="24"/>
          <w:szCs w:val="24"/>
        </w:rPr>
        <w:t>queries.sql</w:t>
      </w:r>
      <w:proofErr w:type="spellEnd"/>
      <w:r w:rsidRPr="00A24EBA">
        <w:rPr>
          <w:sz w:val="24"/>
          <w:szCs w:val="24"/>
        </w:rPr>
        <w:t xml:space="preserve"> - representative SQL operations and analytical queries.</w:t>
      </w:r>
    </w:p>
    <w:p w14:paraId="26C56E57" w14:textId="77777777" w:rsidR="00351567" w:rsidRPr="00A24EBA" w:rsidRDefault="00000000">
      <w:pPr>
        <w:pStyle w:val="BodyText"/>
        <w:spacing w:before="163"/>
      </w:pPr>
      <w:r w:rsidRPr="00A24EBA">
        <w:t>Repository: https://github.com/gopipeddinti1986-oss/Software-Management-System.git</w:t>
      </w:r>
    </w:p>
    <w:p w14:paraId="7F26C356" w14:textId="77777777" w:rsidR="00351567" w:rsidRDefault="00351567">
      <w:pPr>
        <w:pStyle w:val="BodyText"/>
        <w:spacing w:before="5"/>
      </w:pPr>
    </w:p>
    <w:p w14:paraId="0D20C23E" w14:textId="77777777" w:rsidR="00351567" w:rsidRPr="00A24EBA" w:rsidRDefault="00000000">
      <w:pPr>
        <w:pStyle w:val="Heading4"/>
        <w:numPr>
          <w:ilvl w:val="1"/>
          <w:numId w:val="5"/>
        </w:numPr>
        <w:tabs>
          <w:tab w:val="left" w:pos="299"/>
        </w:tabs>
        <w:spacing w:before="1"/>
        <w:ind w:left="299" w:hanging="299"/>
        <w:rPr>
          <w:sz w:val="28"/>
          <w:szCs w:val="28"/>
        </w:rPr>
      </w:pPr>
      <w:r w:rsidRPr="00A24EBA">
        <w:rPr>
          <w:spacing w:val="-2"/>
          <w:sz w:val="28"/>
          <w:szCs w:val="28"/>
        </w:rPr>
        <w:t>Additional</w:t>
      </w:r>
      <w:r w:rsidRPr="00A24EBA">
        <w:rPr>
          <w:spacing w:val="-7"/>
          <w:sz w:val="28"/>
          <w:szCs w:val="28"/>
        </w:rPr>
        <w:t xml:space="preserve"> </w:t>
      </w:r>
      <w:r w:rsidRPr="00A24EBA">
        <w:rPr>
          <w:spacing w:val="-2"/>
          <w:sz w:val="28"/>
          <w:szCs w:val="28"/>
        </w:rPr>
        <w:t>Screenshots</w:t>
      </w:r>
      <w:r w:rsidRPr="00A24EBA">
        <w:rPr>
          <w:spacing w:val="-3"/>
          <w:sz w:val="28"/>
          <w:szCs w:val="28"/>
        </w:rPr>
        <w:t xml:space="preserve"> </w:t>
      </w:r>
      <w:r w:rsidRPr="00A24EBA">
        <w:rPr>
          <w:spacing w:val="-2"/>
          <w:sz w:val="28"/>
          <w:szCs w:val="28"/>
        </w:rPr>
        <w:t>/</w:t>
      </w:r>
      <w:r w:rsidRPr="00A24EBA">
        <w:rPr>
          <w:spacing w:val="-8"/>
          <w:sz w:val="28"/>
          <w:szCs w:val="28"/>
        </w:rPr>
        <w:t xml:space="preserve"> </w:t>
      </w:r>
      <w:r w:rsidRPr="00A24EBA">
        <w:rPr>
          <w:spacing w:val="-2"/>
          <w:sz w:val="28"/>
          <w:szCs w:val="28"/>
        </w:rPr>
        <w:t>Outputs</w:t>
      </w:r>
    </w:p>
    <w:p w14:paraId="3CC86BB6" w14:textId="77777777" w:rsidR="00351567" w:rsidRDefault="00000000">
      <w:pPr>
        <w:pStyle w:val="BodyText"/>
        <w:spacing w:before="163" w:line="276" w:lineRule="auto"/>
        <w:ind w:right="11"/>
        <w:jc w:val="both"/>
      </w:pPr>
      <w:r>
        <w:t>Additional evidence can include SQL execution screenshots showing table creation, sample data, employee/project retrieval, task status updates, aggregate results, joins, GROUP BY/HAVING results, and subquery outputs. No execution screenshots were included in the uploaded source files, so this section is intentionally left for the team to add its actual screenshots.</w:t>
      </w:r>
    </w:p>
    <w:sectPr w:rsidR="00351567">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3D42A" w14:textId="77777777" w:rsidR="00856903" w:rsidRDefault="00856903">
      <w:r>
        <w:separator/>
      </w:r>
    </w:p>
  </w:endnote>
  <w:endnote w:type="continuationSeparator" w:id="0">
    <w:p w14:paraId="5AE6BA26" w14:textId="77777777" w:rsidR="00856903" w:rsidRDefault="00856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582508"/>
      <w:docPartObj>
        <w:docPartGallery w:val="Page Numbers (Bottom of Page)"/>
        <w:docPartUnique/>
      </w:docPartObj>
    </w:sdtPr>
    <w:sdtEndPr>
      <w:rPr>
        <w:noProof/>
      </w:rPr>
    </w:sdtEndPr>
    <w:sdtContent>
      <w:p w14:paraId="46C1531E" w14:textId="77777777" w:rsidR="007B68D4" w:rsidRDefault="007B68D4">
        <w:pPr>
          <w:pStyle w:val="Footer"/>
          <w:jc w:val="center"/>
        </w:pPr>
      </w:p>
      <w:p w14:paraId="5FA513AF" w14:textId="4C17C3DA" w:rsidR="007B68D4" w:rsidRDefault="007B68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F66906" w14:textId="77777777" w:rsidR="007B68D4" w:rsidRDefault="007B68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DED9" w14:textId="77777777" w:rsidR="00351567" w:rsidRDefault="00000000">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3B93468C" wp14:editId="1C062E18">
              <wp:simplePos x="0" y="0"/>
              <wp:positionH relativeFrom="page">
                <wp:posOffset>3750945</wp:posOffset>
              </wp:positionH>
              <wp:positionV relativeFrom="page">
                <wp:posOffset>9411970</wp:posOffset>
              </wp:positionV>
              <wp:extent cx="260985" cy="180975"/>
              <wp:effectExtent l="0" t="0" r="0" b="0"/>
              <wp:wrapNone/>
              <wp:docPr id="20" name="Textbox 20"/>
              <wp:cNvGraphicFramePr/>
              <a:graphic xmlns:a="http://schemas.openxmlformats.org/drawingml/2006/main">
                <a:graphicData uri="http://schemas.microsoft.com/office/word/2010/wordprocessingShape">
                  <wps:wsp>
                    <wps:cNvSpPr txBox="1"/>
                    <wps:spPr>
                      <a:xfrm>
                        <a:off x="0" y="0"/>
                        <a:ext cx="260985" cy="180975"/>
                      </a:xfrm>
                      <a:prstGeom prst="rect">
                        <a:avLst/>
                      </a:prstGeom>
                    </wps:spPr>
                    <wps:txbx>
                      <w:txbxContent>
                        <w:p w14:paraId="5E46A12A" w14:textId="77777777" w:rsidR="00351567"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B93468C" id="_x0000_t202" coordsize="21600,21600" o:spt="202" path="m,l,21600r21600,l21600,xe">
              <v:stroke joinstyle="miter"/>
              <v:path gradientshapeok="t" o:connecttype="rect"/>
            </v:shapetype>
            <v:shape id="Textbox 20" o:spid="_x0000_s1035" type="#_x0000_t202" style="position:absolute;margin-left:295.35pt;margin-top:741.1pt;width:20.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" filled="f" stroked="f">
              <v:textbox inset="0,0,0,0">
                <w:txbxContent>
                  <w:p w14:paraId="5E46A12A" w14:textId="77777777" w:rsidR="00351567"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11FC2" w14:textId="77777777" w:rsidR="00856903" w:rsidRDefault="00856903">
      <w:r>
        <w:separator/>
      </w:r>
    </w:p>
  </w:footnote>
  <w:footnote w:type="continuationSeparator" w:id="0">
    <w:p w14:paraId="2CE2C6DD" w14:textId="77777777" w:rsidR="00856903" w:rsidRDefault="00856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numFmt w:val="bullet"/>
      <w:lvlText w:val="•"/>
      <w:lvlJc w:val="left"/>
      <w:pPr>
        <w:ind w:left="1800" w:hanging="360"/>
      </w:pPr>
      <w:rPr>
        <w:rFonts w:hint="default"/>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2" w15:restartNumberingAfterBreak="0">
    <w:nsid w:val="0DC1ADEC"/>
    <w:multiLevelType w:val="singleLevel"/>
    <w:tmpl w:val="0DC1ADEC"/>
    <w:lvl w:ilvl="0">
      <w:start w:val="3"/>
      <w:numFmt w:val="upperLetter"/>
      <w:lvlText w:val="%1."/>
      <w:lvlJc w:val="left"/>
      <w:pPr>
        <w:tabs>
          <w:tab w:val="left" w:pos="312"/>
        </w:tabs>
        <w:ind w:left="-758"/>
      </w:pPr>
    </w:lvl>
  </w:abstractNum>
  <w:abstractNum w:abstractNumId="3" w15:restartNumberingAfterBreak="0">
    <w:nsid w:val="13C92C61"/>
    <w:multiLevelType w:val="hybridMultilevel"/>
    <w:tmpl w:val="611AA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7AF5E91"/>
    <w:multiLevelType w:val="singleLevel"/>
    <w:tmpl w:val="47AF5E91"/>
    <w:lvl w:ilvl="0">
      <w:start w:val="3"/>
      <w:numFmt w:val="upperLetter"/>
      <w:lvlText w:val="%1."/>
      <w:lvlJc w:val="left"/>
      <w:pPr>
        <w:tabs>
          <w:tab w:val="left" w:pos="312"/>
        </w:tabs>
        <w:ind w:left="3960" w:firstLine="0"/>
      </w:pPr>
    </w:lvl>
  </w:abstractNum>
  <w:abstractNum w:abstractNumId="5" w15:restartNumberingAfterBreak="0">
    <w:nsid w:val="59ADCABA"/>
    <w:multiLevelType w:val="multilevel"/>
    <w:tmpl w:val="59ADCABA"/>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upperLetter"/>
      <w:lvlText w:val="%2."/>
      <w:lvlJc w:val="left"/>
      <w:pPr>
        <w:ind w:left="314" w:hanging="315"/>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630" w:hanging="144"/>
      </w:pPr>
      <w:rPr>
        <w:rFonts w:hint="default"/>
        <w:lang w:val="en-US" w:eastAsia="en-US" w:bidi="ar-SA"/>
      </w:rPr>
    </w:lvl>
    <w:lvl w:ilvl="4">
      <w:numFmt w:val="bullet"/>
      <w:lvlText w:val="•"/>
      <w:lvlJc w:val="left"/>
      <w:pPr>
        <w:ind w:left="2940" w:hanging="144"/>
      </w:pPr>
      <w:rPr>
        <w:rFonts w:hint="default"/>
        <w:lang w:val="en-US" w:eastAsia="en-US" w:bidi="ar-SA"/>
      </w:rPr>
    </w:lvl>
    <w:lvl w:ilvl="5">
      <w:numFmt w:val="bullet"/>
      <w:lvlText w:val="•"/>
      <w:lvlJc w:val="left"/>
      <w:pPr>
        <w:ind w:left="4250" w:hanging="144"/>
      </w:pPr>
      <w:rPr>
        <w:rFonts w:hint="default"/>
        <w:lang w:val="en-US" w:eastAsia="en-US" w:bidi="ar-SA"/>
      </w:rPr>
    </w:lvl>
    <w:lvl w:ilvl="6">
      <w:numFmt w:val="bullet"/>
      <w:lvlText w:val="•"/>
      <w:lvlJc w:val="left"/>
      <w:pPr>
        <w:ind w:left="5560" w:hanging="144"/>
      </w:pPr>
      <w:rPr>
        <w:rFonts w:hint="default"/>
        <w:lang w:val="en-US" w:eastAsia="en-US" w:bidi="ar-SA"/>
      </w:rPr>
    </w:lvl>
    <w:lvl w:ilvl="7">
      <w:numFmt w:val="bullet"/>
      <w:lvlText w:val="•"/>
      <w:lvlJc w:val="left"/>
      <w:pPr>
        <w:ind w:left="6870" w:hanging="144"/>
      </w:pPr>
      <w:rPr>
        <w:rFonts w:hint="default"/>
        <w:lang w:val="en-US" w:eastAsia="en-US" w:bidi="ar-SA"/>
      </w:rPr>
    </w:lvl>
    <w:lvl w:ilvl="8">
      <w:numFmt w:val="bullet"/>
      <w:lvlText w:val="•"/>
      <w:lvlJc w:val="left"/>
      <w:pPr>
        <w:ind w:left="8180" w:hanging="144"/>
      </w:pPr>
      <w:rPr>
        <w:rFonts w:hint="default"/>
        <w:lang w:val="en-US" w:eastAsia="en-US" w:bidi="ar-SA"/>
      </w:rPr>
    </w:lvl>
  </w:abstractNum>
  <w:num w:numId="1" w16cid:durableId="433670599">
    <w:abstractNumId w:val="4"/>
  </w:num>
  <w:num w:numId="2" w16cid:durableId="206139268">
    <w:abstractNumId w:val="2"/>
  </w:num>
  <w:num w:numId="3" w16cid:durableId="2061511444">
    <w:abstractNumId w:val="1"/>
  </w:num>
  <w:num w:numId="4" w16cid:durableId="1080327237">
    <w:abstractNumId w:val="0"/>
  </w:num>
  <w:num w:numId="5" w16cid:durableId="1649048887">
    <w:abstractNumId w:val="5"/>
  </w:num>
  <w:num w:numId="6" w16cid:durableId="963267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567"/>
    <w:rsid w:val="00042310"/>
    <w:rsid w:val="001876B8"/>
    <w:rsid w:val="0027336B"/>
    <w:rsid w:val="002F5B3D"/>
    <w:rsid w:val="00351567"/>
    <w:rsid w:val="004631BD"/>
    <w:rsid w:val="00496C5D"/>
    <w:rsid w:val="004E134F"/>
    <w:rsid w:val="005D56E4"/>
    <w:rsid w:val="005F0F2F"/>
    <w:rsid w:val="00643657"/>
    <w:rsid w:val="007976F9"/>
    <w:rsid w:val="007B68D4"/>
    <w:rsid w:val="00856903"/>
    <w:rsid w:val="008E32B8"/>
    <w:rsid w:val="008E44C9"/>
    <w:rsid w:val="008E49AF"/>
    <w:rsid w:val="009A029D"/>
    <w:rsid w:val="00A24EBA"/>
    <w:rsid w:val="00BA2C01"/>
    <w:rsid w:val="00BA6ED1"/>
    <w:rsid w:val="00C20A6C"/>
    <w:rsid w:val="00C8549D"/>
    <w:rsid w:val="00F656D2"/>
    <w:rsid w:val="00FE5B4C"/>
    <w:rsid w:val="129D0E16"/>
    <w:rsid w:val="538F0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35100"/>
  <w15:docId w15:val="{B25B8CA2-C529-4FAC-8553-BB6803A2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67"/>
      <w:ind w:left="750" w:right="400"/>
      <w:jc w:val="center"/>
      <w:outlineLvl w:val="0"/>
    </w:pPr>
    <w:rPr>
      <w:b/>
      <w:bCs/>
      <w:sz w:val="32"/>
      <w:szCs w:val="32"/>
    </w:rPr>
  </w:style>
  <w:style w:type="paragraph" w:styleId="Heading2">
    <w:name w:val="heading 2"/>
    <w:basedOn w:val="Normal"/>
    <w:uiPriority w:val="1"/>
    <w:qFormat/>
    <w:pPr>
      <w:ind w:hanging="296"/>
      <w:outlineLvl w:val="1"/>
    </w:pPr>
    <w:rPr>
      <w:b/>
      <w:bCs/>
      <w:sz w:val="30"/>
      <w:szCs w:val="30"/>
    </w:rPr>
  </w:style>
  <w:style w:type="paragraph" w:styleId="Heading3">
    <w:name w:val="heading 3"/>
    <w:basedOn w:val="Normal"/>
    <w:uiPriority w:val="1"/>
    <w:qFormat/>
    <w:pPr>
      <w:spacing w:before="119"/>
      <w:ind w:left="757" w:right="400"/>
      <w:jc w:val="center"/>
      <w:outlineLvl w:val="2"/>
    </w:pPr>
    <w:rPr>
      <w:b/>
      <w:bCs/>
      <w:sz w:val="28"/>
      <w:szCs w:val="28"/>
    </w:rPr>
  </w:style>
  <w:style w:type="paragraph" w:styleId="Heading4">
    <w:name w:val="heading 4"/>
    <w:basedOn w:val="Normal"/>
    <w:uiPriority w:val="1"/>
    <w:qFormat/>
    <w:pPr>
      <w:ind w:left="387" w:hanging="387"/>
      <w:outlineLvl w:val="3"/>
    </w:pPr>
    <w:rPr>
      <w:b/>
      <w:bCs/>
      <w:sz w:val="26"/>
      <w:szCs w:val="26"/>
    </w:rPr>
  </w:style>
  <w:style w:type="paragraph" w:styleId="Heading5">
    <w:name w:val="heading 5"/>
    <w:basedOn w:val="Normal"/>
    <w:uiPriority w:val="1"/>
    <w:qFormat/>
    <w:pPr>
      <w:ind w:right="40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8"/>
      <w:ind w:left="747" w:right="400"/>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 w:type="paragraph" w:customStyle="1" w:styleId="TitlePageHeading1">
    <w:name w:val="Title Page Heading 1"/>
    <w:basedOn w:val="Normal"/>
    <w:uiPriority w:val="9"/>
    <w:qFormat/>
    <w:pPr>
      <w:spacing w:before="197"/>
      <w:ind w:left="1"/>
      <w:jc w:val="center"/>
      <w:outlineLvl w:val="0"/>
    </w:pPr>
    <w:rPr>
      <w:b/>
      <w:bCs/>
      <w:sz w:val="48"/>
      <w:szCs w:val="48"/>
    </w:rPr>
  </w:style>
  <w:style w:type="paragraph" w:customStyle="1" w:styleId="TitlePageBodyText">
    <w:name w:val="Title Page Body Text"/>
    <w:basedOn w:val="Normal"/>
    <w:uiPriority w:val="1"/>
    <w:qFormat/>
    <w:pPr>
      <w:ind w:left="29"/>
      <w:jc w:val="center"/>
    </w:pPr>
    <w:rPr>
      <w:b/>
      <w:bCs/>
      <w:sz w:val="40"/>
      <w:szCs w:val="40"/>
    </w:rPr>
  </w:style>
  <w:style w:type="paragraph" w:styleId="Header">
    <w:name w:val="header"/>
    <w:basedOn w:val="Normal"/>
    <w:link w:val="HeaderChar"/>
    <w:rsid w:val="005D56E4"/>
    <w:pPr>
      <w:tabs>
        <w:tab w:val="center" w:pos="4513"/>
        <w:tab w:val="right" w:pos="9026"/>
      </w:tabs>
    </w:pPr>
  </w:style>
  <w:style w:type="character" w:customStyle="1" w:styleId="HeaderChar">
    <w:name w:val="Header Char"/>
    <w:basedOn w:val="DefaultParagraphFont"/>
    <w:link w:val="Header"/>
    <w:rsid w:val="005D56E4"/>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rsid w:val="005D56E4"/>
    <w:pPr>
      <w:tabs>
        <w:tab w:val="center" w:pos="4513"/>
        <w:tab w:val="right" w:pos="9026"/>
      </w:tabs>
    </w:pPr>
  </w:style>
  <w:style w:type="character" w:customStyle="1" w:styleId="FooterChar">
    <w:name w:val="Footer Char"/>
    <w:basedOn w:val="DefaultParagraphFont"/>
    <w:link w:val="Footer"/>
    <w:uiPriority w:val="99"/>
    <w:rsid w:val="005D56E4"/>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3662</Words>
  <Characters>20877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Microsoft Word - Bank_Account_Management_System_Capstone_Report</vt:lpstr>
    </vt:vector>
  </TitlesOfParts>
  <Company/>
  <LinksUpToDate>false</LinksUpToDate>
  <CharactersWithSpaces>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palani balarkananda</cp:lastModifiedBy>
  <cp:revision>10</cp:revision>
  <dcterms:created xsi:type="dcterms:W3CDTF">2026-10-07T04:51:00Z</dcterms:created>
  <dcterms:modified xsi:type="dcterms:W3CDTF">2026-10-07T06:02:00Z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y fmtid="{D5CDD505-2E9C-101B-9397-08002B2CF9AE}" pid="6" name="KSOTemplateDocerSaveRecord">
    <vt:lpwstr>eyJoZGlkIjoiYjY2NGRjMGMyZjUzNDE0OTJlMWIwNmM3YTdmYjBlYzQiLCJ1c2VySWQiOiI1Njc2NDE3NzM3OTYifQ==</vt:lpwstr>
  </property>
  <property fmtid="{D5CDD505-2E9C-101B-9397-08002B2CF9AE}" pid="7" name="KSOProductBuildVer">
    <vt:lpwstr>1033-12.1.0.28485</vt:lpwstr>
  </property>
  <property fmtid="{D5CDD505-2E9C-101B-9397-08002B2CF9AE}" pid="8" name="ICV">
    <vt:lpwstr>3ED2AABE3B0F40AC9F6D5BC8475D1E01_12</vt:lpwstr>
  </property>
</Properties>
</file>